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5"/>
        <w:spacing w:beforeAutospacing="0" w:afterAutospacing="0" w:line="15" w:lineRule="atLeast"/>
        <w:jc w:val="center"/>
        <w:rPr>
          <w:lang w:val="ru-RU"/>
        </w:rPr>
      </w:pPr>
      <w:r>
        <w:rPr>
          <w:color w:val="000000"/>
          <w:lang w:val="ru-RU"/>
        </w:rPr>
        <w:t>ГОСУДАРСТВЕННОЕ БЮДЖЕТНОЕ ОБРАЗОВАТЕЛЬНОЕ УЧРЕЖДЕНИЕ</w:t>
      </w:r>
    </w:p>
    <w:p>
      <w:pPr>
        <w:pStyle w:val="85"/>
        <w:spacing w:beforeAutospacing="0" w:afterAutospacing="0" w:line="15" w:lineRule="atLeast"/>
        <w:jc w:val="center"/>
        <w:rPr>
          <w:lang w:val="ru-RU"/>
        </w:rPr>
      </w:pPr>
      <w:r>
        <w:rPr>
          <w:color w:val="000000"/>
          <w:lang w:val="ru-RU"/>
        </w:rPr>
        <w:t>ВЫСШЕГО ОБРАЗОВАНИЯ МОСКОВСКОЙ ОБЛАСТИ</w:t>
      </w:r>
    </w:p>
    <w:p>
      <w:pPr>
        <w:pStyle w:val="85"/>
        <w:spacing w:beforeAutospacing="0" w:afterAutospacing="0" w:line="15" w:lineRule="atLeast"/>
        <w:jc w:val="center"/>
        <w:rPr>
          <w:lang w:val="ru-RU"/>
        </w:rPr>
      </w:pPr>
      <w:r>
        <w:rPr>
          <w:color w:val="000000"/>
          <w:lang w:val="ru-RU"/>
        </w:rPr>
        <w:t>«УНИВЕРСИТЕТ “ДУБНА”»</w:t>
      </w:r>
    </w:p>
    <w:p>
      <w:pPr>
        <w:pStyle w:val="85"/>
        <w:spacing w:before="160" w:beforeAutospacing="0" w:after="160" w:afterAutospacing="0" w:line="15" w:lineRule="atLeast"/>
        <w:jc w:val="center"/>
        <w:rPr>
          <w:lang w:val="ru-RU"/>
        </w:rPr>
      </w:pPr>
      <w:r>
        <w:rPr>
          <w:color w:val="000000"/>
          <w:lang w:val="ru-RU"/>
        </w:rPr>
        <w:t>ИНСТИТУТ СИСТЕМНОГО АНАЛИЗА И УПРАВЛЕНИЯ</w:t>
      </w:r>
    </w:p>
    <w:p>
      <w:pPr>
        <w:pStyle w:val="85"/>
        <w:spacing w:beforeAutospacing="0" w:after="320" w:afterAutospacing="0" w:line="15" w:lineRule="atLeast"/>
        <w:jc w:val="center"/>
        <w:rPr>
          <w:lang w:val="ru-RU"/>
        </w:rPr>
      </w:pPr>
      <w:r>
        <w:rPr>
          <w:color w:val="000000"/>
          <w:lang w:val="ru-RU"/>
        </w:rPr>
        <w:t>Кафедра системного анализа и управления</w:t>
      </w:r>
    </w:p>
    <w:p>
      <w:pPr>
        <w:pStyle w:val="85"/>
        <w:spacing w:beforeAutospacing="0" w:after="160" w:afterAutospacing="0" w:line="15" w:lineRule="atLeast"/>
        <w:jc w:val="center"/>
        <w:rPr>
          <w:b/>
          <w:color w:val="000000"/>
          <w:sz w:val="40"/>
          <w:szCs w:val="40"/>
          <w:lang w:val="ru-RU"/>
        </w:rPr>
      </w:pPr>
      <w:r>
        <w:rPr>
          <w:b/>
          <w:color w:val="000000"/>
          <w:sz w:val="40"/>
          <w:szCs w:val="40"/>
          <w:lang w:val="ru-RU"/>
        </w:rPr>
        <w:t>Курсовая работа</w:t>
      </w:r>
    </w:p>
    <w:p>
      <w:pPr>
        <w:pStyle w:val="85"/>
        <w:spacing w:beforeAutospacing="0" w:after="160" w:afterAutospacing="0" w:line="15" w:lineRule="atLeast"/>
        <w:jc w:val="center"/>
        <w:rPr>
          <w:lang w:val="ru-RU"/>
        </w:rPr>
      </w:pPr>
      <w:r>
        <w:rPr>
          <w:color w:val="000000"/>
          <w:sz w:val="26"/>
          <w:szCs w:val="26"/>
          <w:lang w:val="ru-RU"/>
        </w:rPr>
        <w:t>по дисциплине</w:t>
      </w:r>
    </w:p>
    <w:p>
      <w:pPr>
        <w:pStyle w:val="85"/>
        <w:spacing w:beforeAutospacing="0" w:afterAutospacing="0" w:line="15" w:lineRule="atLeast"/>
        <w:jc w:val="center"/>
        <w:rPr>
          <w:lang w:val="ru-RU"/>
        </w:rPr>
      </w:pPr>
      <w:r>
        <w:rPr>
          <w:b/>
          <w:color w:val="000000"/>
          <w:sz w:val="26"/>
          <w:szCs w:val="26"/>
          <w:lang w:val="ru-RU"/>
        </w:rPr>
        <w:t>«Теория принятия решений»</w:t>
      </w:r>
    </w:p>
    <w:p>
      <w:pPr>
        <w:jc w:val="left"/>
      </w:pPr>
    </w:p>
    <w:tbl>
      <w:tblPr>
        <w:tblStyle w:val="12"/>
        <w:tblW w:w="0" w:type="auto"/>
        <w:jc w:val="center"/>
        <w:tblLayout w:type="autofit"/>
        <w:tblCellMar>
          <w:top w:w="15" w:type="dxa"/>
          <w:left w:w="15" w:type="dxa"/>
          <w:bottom w:w="15" w:type="dxa"/>
          <w:right w:w="15" w:type="dxa"/>
        </w:tblCellMar>
      </w:tblPr>
      <w:tblGrid>
        <w:gridCol w:w="897"/>
        <w:gridCol w:w="7351"/>
      </w:tblGrid>
      <w:tr>
        <w:trPr>
          <w:jc w:val="center"/>
        </w:trPr>
        <w:tc>
          <w:tcPr>
            <w:tcW w:w="0" w:type="auto"/>
            <w:shd w:val="clear" w:color="auto" w:fill="auto"/>
            <w:vAlign w:val="bottom"/>
          </w:tcPr>
          <w:p>
            <w:pPr>
              <w:pStyle w:val="85"/>
              <w:spacing w:beforeAutospacing="0" w:afterAutospacing="0" w:line="15" w:lineRule="atLeast"/>
            </w:pPr>
            <w:r>
              <w:rPr>
                <w:b/>
                <w:color w:val="000000"/>
                <w:sz w:val="26"/>
                <w:szCs w:val="26"/>
              </w:rPr>
              <w:t>ТЕМА:</w:t>
            </w:r>
          </w:p>
        </w:tc>
        <w:tc>
          <w:tcPr>
            <w:tcW w:w="0" w:type="auto"/>
            <w:tcBorders>
              <w:bottom w:val="single" w:color="000000" w:sz="2" w:space="0"/>
            </w:tcBorders>
            <w:shd w:val="clear" w:color="auto" w:fill="auto"/>
            <w:tcMar>
              <w:top w:w="40" w:type="dxa"/>
              <w:left w:w="40" w:type="dxa"/>
              <w:bottom w:w="40" w:type="dxa"/>
              <w:right w:w="40" w:type="dxa"/>
            </w:tcMar>
            <w:vAlign w:val="bottom"/>
          </w:tcPr>
          <w:p>
            <w:pPr>
              <w:pStyle w:val="85"/>
              <w:spacing w:beforeAutospacing="0" w:afterAutospacing="0" w:line="15" w:lineRule="atLeast"/>
              <w:jc w:val="center"/>
              <w:rPr>
                <w:lang w:val="ru-RU"/>
              </w:rPr>
            </w:pPr>
            <w:r>
              <w:rPr>
                <w:lang w:val="ru-RU"/>
              </w:rPr>
              <w:t>Распознавание речи по губам на видео без использования информации</w:t>
            </w:r>
          </w:p>
        </w:tc>
      </w:tr>
      <w:tr>
        <w:trPr>
          <w:jc w:val="center"/>
        </w:trPr>
        <w:tc>
          <w:tcPr>
            <w:tcW w:w="0" w:type="auto"/>
            <w:shd w:val="clear" w:color="auto" w:fill="auto"/>
            <w:vAlign w:val="bottom"/>
          </w:tcPr>
          <w:p>
            <w:pPr>
              <w:jc w:val="left"/>
              <w:textAlignment w:val="bottom"/>
            </w:pPr>
          </w:p>
        </w:tc>
        <w:tc>
          <w:tcPr>
            <w:tcW w:w="0" w:type="auto"/>
            <w:tcBorders>
              <w:top w:val="single" w:color="000000" w:sz="2" w:space="0"/>
              <w:bottom w:val="single" w:color="000000" w:sz="2" w:space="0"/>
            </w:tcBorders>
            <w:shd w:val="clear" w:color="auto" w:fill="auto"/>
            <w:tcMar>
              <w:top w:w="40" w:type="dxa"/>
              <w:left w:w="40" w:type="dxa"/>
              <w:bottom w:w="40" w:type="dxa"/>
              <w:right w:w="40" w:type="dxa"/>
            </w:tcMar>
            <w:vAlign w:val="bottom"/>
          </w:tcPr>
          <w:p>
            <w:pPr>
              <w:pStyle w:val="85"/>
              <w:spacing w:beforeAutospacing="0" w:afterAutospacing="0" w:line="15" w:lineRule="atLeast"/>
              <w:jc w:val="center"/>
              <w:rPr>
                <w:lang w:val="ru-RU"/>
              </w:rPr>
            </w:pPr>
            <w:r>
              <w:rPr>
                <w:color w:val="000000"/>
                <w:sz w:val="26"/>
                <w:szCs w:val="26"/>
                <w:lang w:val="ru-RU"/>
              </w:rPr>
              <w:t>об аудио сигнале с помощью алгоритмов машинного обучения</w:t>
            </w:r>
          </w:p>
        </w:tc>
      </w:tr>
      <w:tr>
        <w:trPr>
          <w:jc w:val="center"/>
        </w:trPr>
        <w:tc>
          <w:tcPr>
            <w:tcW w:w="0" w:type="auto"/>
            <w:shd w:val="clear" w:color="auto" w:fill="auto"/>
            <w:vAlign w:val="bottom"/>
          </w:tcPr>
          <w:p>
            <w:pPr>
              <w:jc w:val="left"/>
              <w:textAlignment w:val="bottom"/>
            </w:pPr>
          </w:p>
        </w:tc>
        <w:tc>
          <w:tcPr>
            <w:tcW w:w="0" w:type="auto"/>
            <w:tcBorders>
              <w:top w:val="single" w:color="000000" w:sz="2" w:space="0"/>
            </w:tcBorders>
            <w:shd w:val="clear" w:color="auto" w:fill="auto"/>
          </w:tcPr>
          <w:p>
            <w:pPr>
              <w:pStyle w:val="85"/>
              <w:spacing w:beforeAutospacing="0" w:afterAutospacing="0" w:line="15" w:lineRule="atLeast"/>
              <w:jc w:val="center"/>
            </w:pPr>
            <w:r>
              <w:rPr>
                <w:color w:val="000000"/>
                <w:sz w:val="16"/>
                <w:szCs w:val="16"/>
              </w:rPr>
              <w:t>(наименование темы)</w:t>
            </w:r>
          </w:p>
        </w:tc>
      </w:tr>
    </w:tbl>
    <w:p>
      <w:pPr>
        <w:jc w:val="left"/>
      </w:pPr>
    </w:p>
    <w:tbl>
      <w:tblPr>
        <w:tblStyle w:val="12"/>
        <w:tblW w:w="4309" w:type="dxa"/>
        <w:jc w:val="right"/>
        <w:tblLayout w:type="autofit"/>
        <w:tblCellMar>
          <w:top w:w="15" w:type="dxa"/>
          <w:left w:w="15" w:type="dxa"/>
          <w:bottom w:w="15" w:type="dxa"/>
          <w:right w:w="15" w:type="dxa"/>
        </w:tblCellMar>
      </w:tblPr>
      <w:tblGrid>
        <w:gridCol w:w="3015"/>
        <w:gridCol w:w="1294"/>
      </w:tblGrid>
      <w:tr>
        <w:trPr>
          <w:jc w:val="right"/>
        </w:trPr>
        <w:tc>
          <w:tcPr>
            <w:tcW w:w="3015" w:type="dxa"/>
            <w:shd w:val="clear" w:color="auto" w:fill="auto"/>
            <w:vAlign w:val="bottom"/>
          </w:tcPr>
          <w:p>
            <w:pPr>
              <w:pStyle w:val="85"/>
              <w:spacing w:beforeAutospacing="0" w:afterAutospacing="0" w:line="15" w:lineRule="atLeast"/>
            </w:pPr>
            <w:r>
              <w:rPr>
                <w:b/>
                <w:color w:val="000000"/>
              </w:rPr>
              <w:t>Выполнил:</w:t>
            </w:r>
            <w:r>
              <w:rPr>
                <w:color w:val="000000"/>
              </w:rPr>
              <w:t xml:space="preserve"> студент группы</w:t>
            </w:r>
          </w:p>
        </w:tc>
        <w:tc>
          <w:tcPr>
            <w:tcW w:w="1294" w:type="dxa"/>
            <w:tcBorders>
              <w:bottom w:val="single" w:color="000000" w:sz="2" w:space="0"/>
            </w:tcBorders>
            <w:shd w:val="clear" w:color="auto" w:fill="auto"/>
            <w:tcMar>
              <w:top w:w="40" w:type="dxa"/>
              <w:left w:w="40" w:type="dxa"/>
              <w:bottom w:w="40" w:type="dxa"/>
              <w:right w:w="40" w:type="dxa"/>
            </w:tcMar>
            <w:vAlign w:val="bottom"/>
          </w:tcPr>
          <w:p>
            <w:pPr>
              <w:pStyle w:val="85"/>
              <w:spacing w:beforeAutospacing="0" w:afterAutospacing="0" w:line="15" w:lineRule="atLeast"/>
              <w:jc w:val="center"/>
            </w:pPr>
            <w:r>
              <w:rPr>
                <w:b/>
                <w:color w:val="000000"/>
              </w:rPr>
              <w:t>2253</w:t>
            </w:r>
          </w:p>
        </w:tc>
      </w:tr>
      <w:tr>
        <w:trPr>
          <w:trHeight w:val="440" w:hRule="atLeast"/>
          <w:jc w:val="right"/>
        </w:trPr>
        <w:tc>
          <w:tcPr>
            <w:tcW w:w="4309" w:type="dxa"/>
            <w:gridSpan w:val="2"/>
            <w:tcBorders>
              <w:bottom w:val="single" w:color="000000" w:sz="2" w:space="0"/>
              <w:right w:val="nil"/>
            </w:tcBorders>
            <w:shd w:val="clear" w:color="auto" w:fill="auto"/>
            <w:tcMar>
              <w:top w:w="40" w:type="dxa"/>
              <w:left w:w="40" w:type="dxa"/>
              <w:bottom w:w="40" w:type="dxa"/>
              <w:right w:w="40" w:type="dxa"/>
            </w:tcMar>
            <w:vAlign w:val="bottom"/>
          </w:tcPr>
          <w:p>
            <w:pPr>
              <w:pStyle w:val="85"/>
              <w:spacing w:beforeAutospacing="0" w:afterAutospacing="0" w:line="15" w:lineRule="atLeast"/>
              <w:jc w:val="center"/>
            </w:pPr>
            <w:r>
              <w:rPr>
                <w:b/>
                <w:color w:val="000000"/>
              </w:rPr>
              <w:t>Козловский А.А.</w:t>
            </w:r>
          </w:p>
        </w:tc>
      </w:tr>
      <w:tr>
        <w:trPr>
          <w:jc w:val="right"/>
        </w:trPr>
        <w:tc>
          <w:tcPr>
            <w:tcW w:w="4309" w:type="dxa"/>
            <w:gridSpan w:val="2"/>
            <w:tcBorders>
              <w:top w:val="single" w:color="000000" w:sz="2" w:space="0"/>
              <w:right w:val="nil"/>
            </w:tcBorders>
            <w:shd w:val="clear" w:color="auto" w:fill="auto"/>
          </w:tcPr>
          <w:p>
            <w:pPr>
              <w:pStyle w:val="85"/>
              <w:spacing w:beforeAutospacing="0" w:afterAutospacing="0" w:line="15" w:lineRule="atLeast"/>
              <w:jc w:val="center"/>
            </w:pPr>
            <w:r>
              <w:rPr>
                <w:color w:val="000000"/>
                <w:sz w:val="16"/>
                <w:szCs w:val="16"/>
              </w:rPr>
              <w:t>(Ф.И.О.)</w:t>
            </w:r>
          </w:p>
        </w:tc>
      </w:tr>
      <w:tr>
        <w:trPr>
          <w:trHeight w:val="440" w:hRule="atLeast"/>
          <w:jc w:val="right"/>
        </w:trPr>
        <w:tc>
          <w:tcPr>
            <w:tcW w:w="4309" w:type="dxa"/>
            <w:gridSpan w:val="2"/>
            <w:tcBorders>
              <w:bottom w:val="single" w:color="000000" w:sz="8" w:space="0"/>
              <w:right w:val="nil"/>
            </w:tcBorders>
            <w:shd w:val="clear" w:color="auto" w:fill="auto"/>
            <w:tcMar>
              <w:top w:w="40" w:type="dxa"/>
              <w:left w:w="40" w:type="dxa"/>
              <w:bottom w:w="40" w:type="dxa"/>
              <w:right w:w="40" w:type="dxa"/>
            </w:tcMar>
            <w:vAlign w:val="bottom"/>
          </w:tcPr>
          <w:p>
            <w:pPr>
              <w:jc w:val="left"/>
              <w:textAlignment w:val="bottom"/>
            </w:pPr>
          </w:p>
        </w:tc>
      </w:tr>
      <w:tr>
        <w:trPr>
          <w:jc w:val="right"/>
        </w:trPr>
        <w:tc>
          <w:tcPr>
            <w:tcW w:w="4309" w:type="dxa"/>
            <w:gridSpan w:val="2"/>
            <w:tcBorders>
              <w:top w:val="single" w:color="000000" w:sz="8" w:space="0"/>
              <w:right w:val="nil"/>
            </w:tcBorders>
            <w:shd w:val="clear" w:color="auto" w:fill="auto"/>
          </w:tcPr>
          <w:p>
            <w:pPr>
              <w:pStyle w:val="85"/>
              <w:spacing w:beforeAutospacing="0" w:afterAutospacing="0" w:line="15" w:lineRule="atLeast"/>
              <w:jc w:val="center"/>
            </w:pPr>
            <w:r>
              <w:rPr>
                <w:color w:val="000000"/>
                <w:sz w:val="16"/>
                <w:szCs w:val="16"/>
              </w:rPr>
              <w:t>(подпись студента)</w:t>
            </w:r>
          </w:p>
        </w:tc>
      </w:tr>
    </w:tbl>
    <w:p>
      <w:pPr>
        <w:jc w:val="left"/>
      </w:pPr>
    </w:p>
    <w:tbl>
      <w:tblPr>
        <w:tblStyle w:val="12"/>
        <w:tblW w:w="4270" w:type="dxa"/>
        <w:jc w:val="right"/>
        <w:tblLayout w:type="autofit"/>
        <w:tblCellMar>
          <w:top w:w="15" w:type="dxa"/>
          <w:left w:w="15" w:type="dxa"/>
          <w:bottom w:w="15" w:type="dxa"/>
          <w:right w:w="15" w:type="dxa"/>
        </w:tblCellMar>
      </w:tblPr>
      <w:tblGrid>
        <w:gridCol w:w="2612"/>
        <w:gridCol w:w="708"/>
        <w:gridCol w:w="950"/>
      </w:tblGrid>
      <w:tr>
        <w:trPr>
          <w:trHeight w:val="347" w:hRule="atLeast"/>
          <w:jc w:val="right"/>
        </w:trPr>
        <w:tc>
          <w:tcPr>
            <w:tcW w:w="4270" w:type="dxa"/>
            <w:gridSpan w:val="3"/>
            <w:tcBorders>
              <w:right w:val="nil"/>
            </w:tcBorders>
            <w:shd w:val="clear" w:color="auto" w:fill="auto"/>
            <w:vAlign w:val="bottom"/>
          </w:tcPr>
          <w:p>
            <w:pPr>
              <w:pStyle w:val="85"/>
              <w:spacing w:beforeAutospacing="0" w:afterAutospacing="0" w:line="15" w:lineRule="atLeast"/>
              <w:rPr>
                <w:lang w:val="ru-RU"/>
              </w:rPr>
            </w:pPr>
            <w:r>
              <w:rPr>
                <w:b/>
                <w:color w:val="000000"/>
                <w:lang w:val="ru-RU"/>
              </w:rPr>
              <w:t>Руководители:</w:t>
            </w:r>
            <w:r>
              <w:rPr>
                <w:color w:val="000000"/>
                <w:lang w:val="ru-RU"/>
              </w:rPr>
              <w:br w:type="textWrapping"/>
            </w:r>
            <w:r>
              <w:rPr>
                <w:color w:val="000000"/>
                <w:lang w:val="ru-RU"/>
              </w:rPr>
              <w:t>по дисциплине теория принятия решений</w:t>
            </w:r>
          </w:p>
        </w:tc>
      </w:tr>
      <w:tr>
        <w:trPr>
          <w:trHeight w:val="245" w:hRule="atLeast"/>
          <w:jc w:val="right"/>
        </w:trPr>
        <w:tc>
          <w:tcPr>
            <w:tcW w:w="4270" w:type="dxa"/>
            <w:gridSpan w:val="3"/>
            <w:tcBorders>
              <w:bottom w:val="single" w:color="000000" w:sz="2" w:space="0"/>
              <w:right w:val="nil"/>
            </w:tcBorders>
            <w:shd w:val="clear" w:color="auto" w:fill="auto"/>
            <w:tcMar>
              <w:top w:w="40" w:type="dxa"/>
              <w:left w:w="40" w:type="dxa"/>
              <w:bottom w:w="40" w:type="dxa"/>
              <w:right w:w="40" w:type="dxa"/>
            </w:tcMar>
            <w:vAlign w:val="bottom"/>
          </w:tcPr>
          <w:p>
            <w:pPr>
              <w:pStyle w:val="85"/>
              <w:spacing w:beforeAutospacing="0" w:afterAutospacing="0" w:line="15" w:lineRule="atLeast"/>
              <w:jc w:val="center"/>
              <w:rPr>
                <w:lang w:val="ru-RU"/>
              </w:rPr>
            </w:pPr>
            <w:r>
              <w:rPr>
                <w:b/>
                <w:color w:val="000000"/>
                <w:lang w:val="en"/>
              </w:rPr>
              <w:t>c</w:t>
            </w:r>
            <w:r>
              <w:rPr>
                <w:b/>
                <w:color w:val="000000"/>
                <w:lang w:val="ru-RU"/>
              </w:rPr>
              <w:t>т. преп. Булякова И.А.</w:t>
            </w:r>
          </w:p>
        </w:tc>
      </w:tr>
      <w:tr>
        <w:trPr>
          <w:trHeight w:val="137" w:hRule="atLeast"/>
          <w:jc w:val="right"/>
        </w:trPr>
        <w:tc>
          <w:tcPr>
            <w:tcW w:w="4270" w:type="dxa"/>
            <w:gridSpan w:val="3"/>
            <w:tcBorders>
              <w:top w:val="single" w:color="000000" w:sz="2" w:space="0"/>
              <w:right w:val="nil"/>
            </w:tcBorders>
            <w:shd w:val="clear" w:color="auto" w:fill="auto"/>
          </w:tcPr>
          <w:p>
            <w:pPr>
              <w:pStyle w:val="85"/>
              <w:spacing w:beforeAutospacing="0" w:afterAutospacing="0" w:line="15" w:lineRule="atLeast"/>
              <w:jc w:val="center"/>
              <w:rPr>
                <w:lang w:val="ru-RU"/>
              </w:rPr>
            </w:pPr>
            <w:r>
              <w:rPr>
                <w:color w:val="000000"/>
                <w:sz w:val="12"/>
                <w:szCs w:val="12"/>
                <w:lang w:val="ru-RU"/>
              </w:rPr>
              <w:t>(учёная степень, учёное звание, занимаемая должность, Ф.И.О.)</w:t>
            </w:r>
          </w:p>
        </w:tc>
      </w:tr>
      <w:tr>
        <w:trPr>
          <w:trHeight w:val="286" w:hRule="atLeast"/>
          <w:jc w:val="right"/>
        </w:trPr>
        <w:tc>
          <w:tcPr>
            <w:tcW w:w="4270" w:type="dxa"/>
            <w:gridSpan w:val="3"/>
            <w:tcBorders>
              <w:right w:val="nil"/>
            </w:tcBorders>
            <w:shd w:val="clear" w:color="auto" w:fill="auto"/>
            <w:vAlign w:val="bottom"/>
          </w:tcPr>
          <w:p>
            <w:pPr>
              <w:jc w:val="left"/>
              <w:textAlignment w:val="bottom"/>
            </w:pPr>
          </w:p>
        </w:tc>
      </w:tr>
      <w:tr>
        <w:trPr>
          <w:trHeight w:val="567" w:hRule="atLeast"/>
          <w:jc w:val="right"/>
        </w:trPr>
        <w:tc>
          <w:tcPr>
            <w:tcW w:w="3320" w:type="dxa"/>
            <w:gridSpan w:val="2"/>
            <w:shd w:val="clear" w:color="auto" w:fill="auto"/>
            <w:vAlign w:val="bottom"/>
          </w:tcPr>
          <w:p>
            <w:pPr>
              <w:pStyle w:val="85"/>
              <w:spacing w:beforeAutospacing="0" w:afterAutospacing="0" w:line="15" w:lineRule="atLeast"/>
              <w:jc w:val="both"/>
            </w:pPr>
            <w:r>
              <w:rPr>
                <w:color w:val="000000"/>
              </w:rPr>
              <w:t>Дата:</w:t>
            </w:r>
          </w:p>
        </w:tc>
        <w:tc>
          <w:tcPr>
            <w:tcW w:w="950" w:type="dxa"/>
            <w:tcBorders>
              <w:bottom w:val="single" w:color="000000" w:sz="2" w:space="0"/>
            </w:tcBorders>
            <w:shd w:val="clear" w:color="auto" w:fill="auto"/>
            <w:tcMar>
              <w:top w:w="40" w:type="dxa"/>
              <w:left w:w="40" w:type="dxa"/>
              <w:bottom w:w="40" w:type="dxa"/>
              <w:right w:w="40" w:type="dxa"/>
            </w:tcMar>
            <w:vAlign w:val="bottom"/>
          </w:tcPr>
          <w:p>
            <w:pPr>
              <w:jc w:val="left"/>
              <w:textAlignment w:val="bottom"/>
              <w:rPr>
                <w:lang w:val="en"/>
              </w:rPr>
            </w:pPr>
          </w:p>
        </w:tc>
      </w:tr>
      <w:tr>
        <w:trPr>
          <w:trHeight w:val="582" w:hRule="atLeast"/>
          <w:jc w:val="right"/>
        </w:trPr>
        <w:tc>
          <w:tcPr>
            <w:tcW w:w="2612" w:type="dxa"/>
            <w:shd w:val="clear" w:color="auto" w:fill="auto"/>
            <w:vAlign w:val="bottom"/>
          </w:tcPr>
          <w:p>
            <w:pPr>
              <w:pStyle w:val="85"/>
              <w:spacing w:beforeAutospacing="0" w:afterAutospacing="0" w:line="15" w:lineRule="atLeast"/>
              <w:jc w:val="both"/>
            </w:pPr>
            <w:r>
              <w:rPr>
                <w:color w:val="000000"/>
              </w:rPr>
              <w:t>Оценка:</w:t>
            </w:r>
          </w:p>
        </w:tc>
        <w:tc>
          <w:tcPr>
            <w:tcW w:w="1658" w:type="dxa"/>
            <w:gridSpan w:val="2"/>
            <w:tcBorders>
              <w:top w:val="single" w:color="000000" w:sz="2" w:space="0"/>
              <w:bottom w:val="single" w:color="000000" w:sz="2" w:space="0"/>
            </w:tcBorders>
            <w:shd w:val="clear" w:color="auto" w:fill="auto"/>
            <w:tcMar>
              <w:top w:w="40" w:type="dxa"/>
              <w:left w:w="40" w:type="dxa"/>
              <w:bottom w:w="40" w:type="dxa"/>
              <w:right w:w="40" w:type="dxa"/>
            </w:tcMar>
            <w:vAlign w:val="bottom"/>
          </w:tcPr>
          <w:p>
            <w:pPr>
              <w:jc w:val="left"/>
              <w:textAlignment w:val="bottom"/>
            </w:pPr>
          </w:p>
        </w:tc>
      </w:tr>
      <w:tr>
        <w:trPr>
          <w:trHeight w:val="245" w:hRule="atLeast"/>
          <w:jc w:val="right"/>
        </w:trPr>
        <w:tc>
          <w:tcPr>
            <w:tcW w:w="4270" w:type="dxa"/>
            <w:gridSpan w:val="3"/>
            <w:tcBorders>
              <w:bottom w:val="single" w:color="000000" w:sz="2" w:space="0"/>
              <w:right w:val="nil"/>
            </w:tcBorders>
            <w:shd w:val="clear" w:color="auto" w:fill="auto"/>
            <w:tcMar>
              <w:top w:w="40" w:type="dxa"/>
              <w:left w:w="40" w:type="dxa"/>
              <w:bottom w:w="40" w:type="dxa"/>
              <w:right w:w="40" w:type="dxa"/>
            </w:tcMar>
            <w:vAlign w:val="bottom"/>
          </w:tcPr>
          <w:p>
            <w:pPr>
              <w:jc w:val="left"/>
              <w:textAlignment w:val="bottom"/>
            </w:pPr>
          </w:p>
        </w:tc>
      </w:tr>
      <w:tr>
        <w:trPr>
          <w:trHeight w:val="183" w:hRule="atLeast"/>
          <w:jc w:val="right"/>
        </w:trPr>
        <w:tc>
          <w:tcPr>
            <w:tcW w:w="4270" w:type="dxa"/>
            <w:gridSpan w:val="3"/>
            <w:tcBorders>
              <w:top w:val="single" w:color="000000" w:sz="2" w:space="0"/>
              <w:right w:val="nil"/>
            </w:tcBorders>
            <w:shd w:val="clear" w:color="auto" w:fill="auto"/>
          </w:tcPr>
          <w:p>
            <w:pPr>
              <w:pStyle w:val="85"/>
              <w:spacing w:beforeAutospacing="0" w:afterAutospacing="0" w:line="15" w:lineRule="atLeast"/>
              <w:jc w:val="center"/>
            </w:pPr>
            <w:r>
              <w:rPr>
                <w:color w:val="000000"/>
                <w:sz w:val="16"/>
                <w:szCs w:val="16"/>
              </w:rPr>
              <w:t>(подпись руководителя)</w:t>
            </w:r>
          </w:p>
        </w:tc>
      </w:tr>
      <w:tr>
        <w:trPr>
          <w:trHeight w:val="597" w:hRule="atLeast"/>
          <w:jc w:val="right"/>
        </w:trPr>
        <w:tc>
          <w:tcPr>
            <w:tcW w:w="4270" w:type="dxa"/>
            <w:gridSpan w:val="3"/>
            <w:tcBorders>
              <w:right w:val="nil"/>
            </w:tcBorders>
            <w:shd w:val="clear" w:color="auto" w:fill="auto"/>
            <w:vAlign w:val="bottom"/>
          </w:tcPr>
          <w:p>
            <w:pPr>
              <w:jc w:val="left"/>
              <w:textAlignment w:val="bottom"/>
            </w:pPr>
          </w:p>
        </w:tc>
      </w:tr>
    </w:tbl>
    <w:p>
      <w:pPr>
        <w:spacing w:after="240"/>
        <w:ind w:firstLine="0"/>
        <w:jc w:val="center"/>
        <w:rPr>
          <w:rFonts w:cs="Times New Roman"/>
          <w:color w:val="000000"/>
        </w:rPr>
      </w:pPr>
      <w:r>
        <w:rPr>
          <w:rFonts w:cs="Times New Roman"/>
          <w:color w:val="000000"/>
        </w:rPr>
        <w:t>Дубна, 2021</w:t>
      </w:r>
    </w:p>
    <w:p>
      <w:pPr>
        <w:pStyle w:val="2"/>
        <w:rPr>
          <w:lang w:val="en-US"/>
        </w:rPr>
        <w:sectPr>
          <w:headerReference r:id="rId5" w:type="default"/>
          <w:pgSz w:w="11906" w:h="16838"/>
          <w:pgMar w:top="1440" w:right="1800" w:bottom="1440" w:left="1800" w:header="720" w:footer="720" w:gutter="0"/>
          <w:cols w:space="720" w:num="1"/>
          <w:titlePg/>
          <w:docGrid w:linePitch="360" w:charSpace="0"/>
        </w:sectPr>
      </w:pPr>
    </w:p>
    <w:p>
      <w:pPr>
        <w:pStyle w:val="2"/>
        <w:rPr>
          <w:lang w:val="ru-RU"/>
        </w:rPr>
      </w:pPr>
      <w:bookmarkStart w:id="0" w:name="_Toc72200575"/>
      <w:r>
        <w:rPr>
          <w:lang w:val="ru-RU"/>
        </w:rPr>
        <w:t>Содержание</w:t>
      </w:r>
      <w:bookmarkEnd w:id="0"/>
    </w:p>
    <w:p>
      <w:pPr>
        <w:pStyle w:val="142"/>
        <w:tabs>
          <w:tab w:val="right" w:leader="dot" w:pos="8296"/>
        </w:tabs>
        <w:rPr>
          <w:rFonts w:asciiTheme="minorHAnsi" w:hAnsiTheme="minorHAnsi" w:eastAsiaTheme="minorEastAsia"/>
          <w:sz w:val="22"/>
          <w:szCs w:val="22"/>
          <w:lang w:val="ru-RU"/>
        </w:rPr>
      </w:pPr>
      <w:r>
        <w:fldChar w:fldCharType="begin"/>
      </w:r>
      <w:r>
        <w:instrText xml:space="preserve">TOC \o "1-3" \h \u </w:instrText>
      </w:r>
      <w:r>
        <w:fldChar w:fldCharType="separate"/>
      </w:r>
      <w:r>
        <w:fldChar w:fldCharType="begin"/>
      </w:r>
      <w:r>
        <w:instrText xml:space="preserve"> HYPERLINK \l "_Toc72200576" </w:instrText>
      </w:r>
      <w:r>
        <w:fldChar w:fldCharType="separate"/>
      </w:r>
      <w:r>
        <w:rPr>
          <w:rStyle w:val="51"/>
          <w:lang w:val="ru-RU"/>
        </w:rPr>
        <w:t>Введение</w:t>
      </w:r>
      <w:r>
        <w:tab/>
      </w:r>
      <w:r>
        <w:fldChar w:fldCharType="begin"/>
      </w:r>
      <w:r>
        <w:instrText xml:space="preserve"> PAGEREF _Toc72200576 \h </w:instrText>
      </w:r>
      <w:r>
        <w:fldChar w:fldCharType="separate"/>
      </w:r>
      <w:r>
        <w:t>3</w:t>
      </w:r>
      <w:r>
        <w:fldChar w:fldCharType="end"/>
      </w:r>
      <w:r>
        <w:fldChar w:fldCharType="end"/>
      </w:r>
    </w:p>
    <w:p>
      <w:pPr>
        <w:pStyle w:val="142"/>
        <w:tabs>
          <w:tab w:val="right" w:leader="dot" w:pos="8296"/>
        </w:tabs>
        <w:rPr>
          <w:rFonts w:asciiTheme="minorHAnsi" w:hAnsiTheme="minorHAnsi" w:eastAsiaTheme="minorEastAsia"/>
          <w:sz w:val="22"/>
          <w:szCs w:val="22"/>
          <w:lang w:val="ru-RU"/>
        </w:rPr>
      </w:pPr>
      <w:r>
        <w:fldChar w:fldCharType="begin"/>
      </w:r>
      <w:r>
        <w:instrText xml:space="preserve"> HYPERLINK \l "_Toc72200577" </w:instrText>
      </w:r>
      <w:r>
        <w:fldChar w:fldCharType="separate"/>
      </w:r>
      <w:r>
        <w:rPr>
          <w:rStyle w:val="51"/>
          <w:lang w:val="ru-RU"/>
        </w:rPr>
        <w:t>Постановка задачи</w:t>
      </w:r>
      <w:r>
        <w:tab/>
      </w:r>
      <w:r>
        <w:fldChar w:fldCharType="begin"/>
      </w:r>
      <w:r>
        <w:instrText xml:space="preserve"> PAGEREF _Toc72200577 \h </w:instrText>
      </w:r>
      <w:r>
        <w:fldChar w:fldCharType="separate"/>
      </w:r>
      <w:r>
        <w:t>4</w:t>
      </w:r>
      <w:r>
        <w:fldChar w:fldCharType="end"/>
      </w:r>
      <w:r>
        <w:fldChar w:fldCharType="end"/>
      </w:r>
    </w:p>
    <w:p>
      <w:pPr>
        <w:pStyle w:val="142"/>
        <w:tabs>
          <w:tab w:val="right" w:leader="dot" w:pos="8296"/>
        </w:tabs>
        <w:rPr>
          <w:rFonts w:asciiTheme="minorHAnsi" w:hAnsiTheme="minorHAnsi" w:eastAsiaTheme="minorEastAsia"/>
          <w:sz w:val="22"/>
          <w:szCs w:val="22"/>
          <w:lang w:val="ru-RU"/>
        </w:rPr>
      </w:pPr>
      <w:r>
        <w:fldChar w:fldCharType="begin"/>
      </w:r>
      <w:r>
        <w:instrText xml:space="preserve"> HYPERLINK \l "_Toc72200578" </w:instrText>
      </w:r>
      <w:r>
        <w:fldChar w:fldCharType="separate"/>
      </w:r>
      <w:r>
        <w:rPr>
          <w:rStyle w:val="51"/>
          <w:lang w:val="ru-RU"/>
        </w:rPr>
        <w:t>Теоретическая часть</w:t>
      </w:r>
      <w:r>
        <w:tab/>
      </w:r>
      <w:r>
        <w:fldChar w:fldCharType="begin"/>
      </w:r>
      <w:r>
        <w:instrText xml:space="preserve"> PAGEREF _Toc72200578 \h </w:instrText>
      </w:r>
      <w:r>
        <w:fldChar w:fldCharType="separate"/>
      </w:r>
      <w:r>
        <w:t>5</w:t>
      </w:r>
      <w:r>
        <w:fldChar w:fldCharType="end"/>
      </w:r>
      <w:r>
        <w:fldChar w:fldCharType="end"/>
      </w:r>
    </w:p>
    <w:p>
      <w:pPr>
        <w:pStyle w:val="143"/>
        <w:tabs>
          <w:tab w:val="right" w:leader="dot" w:pos="8296"/>
        </w:tabs>
        <w:ind w:left="480"/>
        <w:rPr>
          <w:rFonts w:asciiTheme="minorHAnsi" w:hAnsiTheme="minorHAnsi" w:eastAsiaTheme="minorEastAsia"/>
          <w:sz w:val="22"/>
          <w:szCs w:val="22"/>
          <w:lang w:val="ru-RU"/>
        </w:rPr>
      </w:pPr>
      <w:r>
        <w:fldChar w:fldCharType="begin"/>
      </w:r>
      <w:r>
        <w:instrText xml:space="preserve"> HYPERLINK \l "_Toc72200579" </w:instrText>
      </w:r>
      <w:r>
        <w:fldChar w:fldCharType="separate"/>
      </w:r>
      <w:r>
        <w:rPr>
          <w:rStyle w:val="51"/>
          <w:lang w:val="ru-RU"/>
        </w:rPr>
        <w:t>Используемые термины и понятия</w:t>
      </w:r>
      <w:r>
        <w:tab/>
      </w:r>
      <w:r>
        <w:fldChar w:fldCharType="begin"/>
      </w:r>
      <w:r>
        <w:instrText xml:space="preserve"> PAGEREF _Toc72200579 \h </w:instrText>
      </w:r>
      <w:r>
        <w:fldChar w:fldCharType="separate"/>
      </w:r>
      <w:r>
        <w:t>5</w:t>
      </w:r>
      <w:r>
        <w:fldChar w:fldCharType="end"/>
      </w:r>
      <w:r>
        <w:fldChar w:fldCharType="end"/>
      </w:r>
    </w:p>
    <w:p>
      <w:pPr>
        <w:pStyle w:val="144"/>
        <w:tabs>
          <w:tab w:val="right" w:leader="dot" w:pos="8296"/>
        </w:tabs>
        <w:ind w:left="960"/>
        <w:rPr>
          <w:rFonts w:asciiTheme="minorHAnsi" w:hAnsiTheme="minorHAnsi" w:eastAsiaTheme="minorEastAsia"/>
          <w:sz w:val="22"/>
          <w:szCs w:val="22"/>
          <w:lang w:val="ru-RU"/>
        </w:rPr>
      </w:pPr>
      <w:r>
        <w:fldChar w:fldCharType="begin"/>
      </w:r>
      <w:r>
        <w:instrText xml:space="preserve"> HYPERLINK \l "_Toc72200580" </w:instrText>
      </w:r>
      <w:r>
        <w:fldChar w:fldCharType="separate"/>
      </w:r>
      <w:r>
        <w:rPr>
          <w:rStyle w:val="51"/>
          <w:lang w:val="ru-RU" w:eastAsia="zh-CN"/>
        </w:rPr>
        <w:t>Операция свертки в задаче распознавания</w:t>
      </w:r>
      <w:r>
        <w:tab/>
      </w:r>
      <w:r>
        <w:fldChar w:fldCharType="begin"/>
      </w:r>
      <w:r>
        <w:instrText xml:space="preserve"> PAGEREF _Toc72200580 \h </w:instrText>
      </w:r>
      <w:r>
        <w:fldChar w:fldCharType="separate"/>
      </w:r>
      <w:r>
        <w:t>5</w:t>
      </w:r>
      <w:r>
        <w:fldChar w:fldCharType="end"/>
      </w:r>
      <w:r>
        <w:fldChar w:fldCharType="end"/>
      </w:r>
    </w:p>
    <w:p>
      <w:pPr>
        <w:pStyle w:val="144"/>
        <w:tabs>
          <w:tab w:val="right" w:leader="dot" w:pos="8296"/>
        </w:tabs>
        <w:ind w:left="960"/>
        <w:rPr>
          <w:rFonts w:asciiTheme="minorHAnsi" w:hAnsiTheme="minorHAnsi" w:eastAsiaTheme="minorEastAsia"/>
          <w:sz w:val="22"/>
          <w:szCs w:val="22"/>
          <w:lang w:val="ru-RU"/>
        </w:rPr>
      </w:pPr>
      <w:r>
        <w:fldChar w:fldCharType="begin"/>
      </w:r>
      <w:r>
        <w:instrText xml:space="preserve"> HYPERLINK \l "_Toc72200581" </w:instrText>
      </w:r>
      <w:r>
        <w:fldChar w:fldCharType="separate"/>
      </w:r>
      <w:r>
        <w:rPr>
          <w:rStyle w:val="51"/>
          <w:lang w:val="ru-RU" w:eastAsia="zh-CN"/>
        </w:rPr>
        <w:t>Градиентные фильтры</w:t>
      </w:r>
      <w:r>
        <w:tab/>
      </w:r>
      <w:r>
        <w:fldChar w:fldCharType="begin"/>
      </w:r>
      <w:r>
        <w:instrText xml:space="preserve"> PAGEREF _Toc72200581 \h </w:instrText>
      </w:r>
      <w:r>
        <w:fldChar w:fldCharType="separate"/>
      </w:r>
      <w:r>
        <w:t>6</w:t>
      </w:r>
      <w:r>
        <w:fldChar w:fldCharType="end"/>
      </w:r>
      <w:r>
        <w:fldChar w:fldCharType="end"/>
      </w:r>
    </w:p>
    <w:p>
      <w:pPr>
        <w:pStyle w:val="144"/>
        <w:tabs>
          <w:tab w:val="right" w:leader="dot" w:pos="8296"/>
        </w:tabs>
        <w:ind w:left="960"/>
        <w:rPr>
          <w:rFonts w:asciiTheme="minorHAnsi" w:hAnsiTheme="minorHAnsi" w:eastAsiaTheme="minorEastAsia"/>
          <w:sz w:val="22"/>
          <w:szCs w:val="22"/>
          <w:lang w:val="ru-RU"/>
        </w:rPr>
      </w:pPr>
      <w:r>
        <w:fldChar w:fldCharType="begin"/>
      </w:r>
      <w:r>
        <w:instrText xml:space="preserve"> HYPERLINK \l "_Toc72200582" </w:instrText>
      </w:r>
      <w:r>
        <w:fldChar w:fldCharType="separate"/>
      </w:r>
      <w:r>
        <w:rPr>
          <w:rStyle w:val="51"/>
          <w:lang w:val="ru-RU" w:eastAsia="zh-CN"/>
        </w:rPr>
        <w:t>Фильтр Собеля</w:t>
      </w:r>
      <w:r>
        <w:tab/>
      </w:r>
      <w:r>
        <w:fldChar w:fldCharType="begin"/>
      </w:r>
      <w:r>
        <w:instrText xml:space="preserve"> PAGEREF _Toc72200582 \h </w:instrText>
      </w:r>
      <w:r>
        <w:fldChar w:fldCharType="separate"/>
      </w:r>
      <w:r>
        <w:t>7</w:t>
      </w:r>
      <w:r>
        <w:fldChar w:fldCharType="end"/>
      </w:r>
      <w:r>
        <w:fldChar w:fldCharType="end"/>
      </w:r>
    </w:p>
    <w:p>
      <w:pPr>
        <w:pStyle w:val="143"/>
        <w:tabs>
          <w:tab w:val="right" w:leader="dot" w:pos="8296"/>
        </w:tabs>
        <w:ind w:left="480"/>
        <w:rPr>
          <w:rFonts w:asciiTheme="minorHAnsi" w:hAnsiTheme="minorHAnsi" w:eastAsiaTheme="minorEastAsia"/>
          <w:sz w:val="22"/>
          <w:szCs w:val="22"/>
          <w:lang w:val="ru-RU"/>
        </w:rPr>
      </w:pPr>
      <w:r>
        <w:fldChar w:fldCharType="begin"/>
      </w:r>
      <w:r>
        <w:instrText xml:space="preserve"> HYPERLINK \l "_Toc72200583" </w:instrText>
      </w:r>
      <w:r>
        <w:fldChar w:fldCharType="separate"/>
      </w:r>
      <w:r>
        <w:rPr>
          <w:rStyle w:val="51"/>
          <w:lang w:val="ru-RU" w:eastAsia="zh-CN"/>
        </w:rPr>
        <w:t>Используемые алгоритмы</w:t>
      </w:r>
      <w:r>
        <w:tab/>
      </w:r>
      <w:r>
        <w:fldChar w:fldCharType="begin"/>
      </w:r>
      <w:r>
        <w:instrText xml:space="preserve"> PAGEREF _Toc72200583 \h </w:instrText>
      </w:r>
      <w:r>
        <w:fldChar w:fldCharType="separate"/>
      </w:r>
      <w:r>
        <w:t>8</w:t>
      </w:r>
      <w:r>
        <w:fldChar w:fldCharType="end"/>
      </w:r>
      <w:r>
        <w:fldChar w:fldCharType="end"/>
      </w:r>
    </w:p>
    <w:p>
      <w:pPr>
        <w:pStyle w:val="142"/>
        <w:tabs>
          <w:tab w:val="right" w:leader="dot" w:pos="8296"/>
        </w:tabs>
        <w:rPr>
          <w:rFonts w:asciiTheme="minorHAnsi" w:hAnsiTheme="minorHAnsi" w:eastAsiaTheme="minorEastAsia"/>
          <w:sz w:val="22"/>
          <w:szCs w:val="22"/>
          <w:lang w:val="ru-RU"/>
        </w:rPr>
      </w:pPr>
      <w:r>
        <w:fldChar w:fldCharType="begin"/>
      </w:r>
      <w:r>
        <w:instrText xml:space="preserve"> HYPERLINK \l "_Toc72200584" </w:instrText>
      </w:r>
      <w:r>
        <w:fldChar w:fldCharType="separate"/>
      </w:r>
      <w:r>
        <w:rPr>
          <w:rStyle w:val="51"/>
          <w:lang w:val="ru-RU" w:eastAsia="zh-CN"/>
        </w:rPr>
        <w:t>Практическая часть</w:t>
      </w:r>
      <w:r>
        <w:tab/>
      </w:r>
      <w:r>
        <w:fldChar w:fldCharType="begin"/>
      </w:r>
      <w:r>
        <w:instrText xml:space="preserve"> PAGEREF _Toc72200584 \h </w:instrText>
      </w:r>
      <w:r>
        <w:fldChar w:fldCharType="separate"/>
      </w:r>
      <w:r>
        <w:t>9</w:t>
      </w:r>
      <w:r>
        <w:fldChar w:fldCharType="end"/>
      </w:r>
      <w:r>
        <w:fldChar w:fldCharType="end"/>
      </w:r>
    </w:p>
    <w:p>
      <w:pPr>
        <w:pStyle w:val="143"/>
        <w:tabs>
          <w:tab w:val="right" w:leader="dot" w:pos="8296"/>
        </w:tabs>
        <w:ind w:left="480"/>
        <w:rPr>
          <w:rFonts w:asciiTheme="minorHAnsi" w:hAnsiTheme="minorHAnsi" w:eastAsiaTheme="minorEastAsia"/>
          <w:sz w:val="22"/>
          <w:szCs w:val="22"/>
          <w:lang w:val="ru-RU"/>
        </w:rPr>
      </w:pPr>
      <w:r>
        <w:fldChar w:fldCharType="begin"/>
      </w:r>
      <w:r>
        <w:instrText xml:space="preserve"> HYPERLINK \l "_Toc72200585" </w:instrText>
      </w:r>
      <w:r>
        <w:fldChar w:fldCharType="separate"/>
      </w:r>
      <w:r>
        <w:rPr>
          <w:rStyle w:val="51"/>
          <w:lang w:val="ru-RU" w:eastAsia="zh-CN"/>
        </w:rPr>
        <w:t>План решения задачи</w:t>
      </w:r>
      <w:r>
        <w:tab/>
      </w:r>
      <w:r>
        <w:fldChar w:fldCharType="begin"/>
      </w:r>
      <w:r>
        <w:instrText xml:space="preserve"> PAGEREF _Toc72200585 \h </w:instrText>
      </w:r>
      <w:r>
        <w:fldChar w:fldCharType="separate"/>
      </w:r>
      <w:r>
        <w:t>9</w:t>
      </w:r>
      <w:r>
        <w:fldChar w:fldCharType="end"/>
      </w:r>
      <w:r>
        <w:fldChar w:fldCharType="end"/>
      </w:r>
    </w:p>
    <w:p>
      <w:pPr>
        <w:pStyle w:val="143"/>
        <w:tabs>
          <w:tab w:val="right" w:leader="dot" w:pos="8296"/>
        </w:tabs>
        <w:ind w:left="480"/>
        <w:rPr>
          <w:rFonts w:asciiTheme="minorHAnsi" w:hAnsiTheme="minorHAnsi" w:eastAsiaTheme="minorEastAsia"/>
          <w:sz w:val="22"/>
          <w:szCs w:val="22"/>
          <w:lang w:val="ru-RU"/>
        </w:rPr>
      </w:pPr>
      <w:r>
        <w:fldChar w:fldCharType="begin"/>
      </w:r>
      <w:r>
        <w:instrText xml:space="preserve"> HYPERLINK \l "_Toc72200586" </w:instrText>
      </w:r>
      <w:r>
        <w:fldChar w:fldCharType="separate"/>
      </w:r>
      <w:r>
        <w:rPr>
          <w:rStyle w:val="51"/>
          <w:lang w:val="ru-RU" w:eastAsia="zh-CN"/>
        </w:rPr>
        <w:t>Сегментация аудиодорожки</w:t>
      </w:r>
      <w:r>
        <w:tab/>
      </w:r>
      <w:r>
        <w:fldChar w:fldCharType="begin"/>
      </w:r>
      <w:r>
        <w:instrText xml:space="preserve"> PAGEREF _Toc72200586 \h </w:instrText>
      </w:r>
      <w:r>
        <w:fldChar w:fldCharType="separate"/>
      </w:r>
      <w:r>
        <w:t>10</w:t>
      </w:r>
      <w:r>
        <w:fldChar w:fldCharType="end"/>
      </w:r>
      <w:r>
        <w:fldChar w:fldCharType="end"/>
      </w:r>
    </w:p>
    <w:p>
      <w:pPr>
        <w:pStyle w:val="143"/>
        <w:tabs>
          <w:tab w:val="right" w:leader="dot" w:pos="8296"/>
        </w:tabs>
        <w:ind w:left="480"/>
        <w:rPr>
          <w:rFonts w:asciiTheme="minorHAnsi" w:hAnsiTheme="minorHAnsi" w:eastAsiaTheme="minorEastAsia"/>
          <w:sz w:val="22"/>
          <w:szCs w:val="22"/>
          <w:lang w:val="ru-RU"/>
        </w:rPr>
      </w:pPr>
      <w:r>
        <w:fldChar w:fldCharType="begin"/>
      </w:r>
      <w:r>
        <w:instrText xml:space="preserve"> HYPERLINK \l "_Toc72200587" </w:instrText>
      </w:r>
      <w:r>
        <w:fldChar w:fldCharType="separate"/>
      </w:r>
      <w:r>
        <w:rPr>
          <w:rStyle w:val="51"/>
          <w:lang w:val="ru-RU" w:eastAsia="zh-CN"/>
        </w:rPr>
        <w:t>Выделение области губ</w:t>
      </w:r>
      <w:r>
        <w:tab/>
      </w:r>
      <w:r>
        <w:fldChar w:fldCharType="begin"/>
      </w:r>
      <w:r>
        <w:instrText xml:space="preserve"> PAGEREF _Toc72200587 \h </w:instrText>
      </w:r>
      <w:r>
        <w:fldChar w:fldCharType="separate"/>
      </w:r>
      <w:r>
        <w:t>11</w:t>
      </w:r>
      <w:r>
        <w:fldChar w:fldCharType="end"/>
      </w:r>
      <w:r>
        <w:fldChar w:fldCharType="end"/>
      </w:r>
    </w:p>
    <w:p>
      <w:pPr>
        <w:pStyle w:val="143"/>
        <w:tabs>
          <w:tab w:val="right" w:leader="dot" w:pos="8296"/>
        </w:tabs>
        <w:ind w:left="480"/>
        <w:rPr>
          <w:rFonts w:asciiTheme="minorHAnsi" w:hAnsiTheme="minorHAnsi" w:eastAsiaTheme="minorEastAsia"/>
          <w:sz w:val="22"/>
          <w:szCs w:val="22"/>
          <w:lang w:val="ru-RU"/>
        </w:rPr>
      </w:pPr>
      <w:r>
        <w:fldChar w:fldCharType="begin"/>
      </w:r>
      <w:r>
        <w:instrText xml:space="preserve"> HYPERLINK \l "_Toc72200588" </w:instrText>
      </w:r>
      <w:r>
        <w:fldChar w:fldCharType="separate"/>
      </w:r>
      <w:r>
        <w:rPr>
          <w:rStyle w:val="51"/>
          <w:lang w:val="ru-RU" w:eastAsia="zh-CN"/>
        </w:rPr>
        <w:t>Автоматический сбор датасета</w:t>
      </w:r>
      <w:r>
        <w:tab/>
      </w:r>
      <w:r>
        <w:fldChar w:fldCharType="begin"/>
      </w:r>
      <w:r>
        <w:instrText xml:space="preserve"> PAGEREF _Toc72200588 \h </w:instrText>
      </w:r>
      <w:r>
        <w:fldChar w:fldCharType="separate"/>
      </w:r>
      <w:r>
        <w:t>14</w:t>
      </w:r>
      <w:r>
        <w:fldChar w:fldCharType="end"/>
      </w:r>
      <w:r>
        <w:fldChar w:fldCharType="end"/>
      </w:r>
    </w:p>
    <w:p>
      <w:pPr>
        <w:pStyle w:val="143"/>
        <w:tabs>
          <w:tab w:val="right" w:leader="dot" w:pos="8296"/>
        </w:tabs>
        <w:ind w:left="480"/>
        <w:rPr>
          <w:rFonts w:asciiTheme="minorHAnsi" w:hAnsiTheme="minorHAnsi" w:eastAsiaTheme="minorEastAsia"/>
          <w:sz w:val="22"/>
          <w:szCs w:val="22"/>
          <w:lang w:val="ru-RU"/>
        </w:rPr>
      </w:pPr>
      <w:r>
        <w:fldChar w:fldCharType="begin"/>
      </w:r>
      <w:r>
        <w:instrText xml:space="preserve"> HYPERLINK \l "_Toc72200589" </w:instrText>
      </w:r>
      <w:r>
        <w:fldChar w:fldCharType="separate"/>
      </w:r>
      <w:r>
        <w:rPr>
          <w:rStyle w:val="51"/>
          <w:lang w:val="ru-RU" w:eastAsia="zh-CN"/>
        </w:rPr>
        <w:t>Анализ датасета</w:t>
      </w:r>
      <w:r>
        <w:tab/>
      </w:r>
      <w:r>
        <w:fldChar w:fldCharType="begin"/>
      </w:r>
      <w:r>
        <w:instrText xml:space="preserve"> PAGEREF _Toc72200589 \h </w:instrText>
      </w:r>
      <w:r>
        <w:fldChar w:fldCharType="separate"/>
      </w:r>
      <w:r>
        <w:t>15</w:t>
      </w:r>
      <w:r>
        <w:fldChar w:fldCharType="end"/>
      </w:r>
      <w:r>
        <w:fldChar w:fldCharType="end"/>
      </w:r>
    </w:p>
    <w:p>
      <w:pPr>
        <w:pStyle w:val="143"/>
        <w:tabs>
          <w:tab w:val="right" w:leader="dot" w:pos="8296"/>
        </w:tabs>
        <w:ind w:left="480"/>
        <w:rPr>
          <w:rFonts w:asciiTheme="minorHAnsi" w:hAnsiTheme="minorHAnsi" w:eastAsiaTheme="minorEastAsia"/>
          <w:sz w:val="22"/>
          <w:szCs w:val="22"/>
          <w:lang w:val="ru-RU"/>
        </w:rPr>
      </w:pPr>
      <w:r>
        <w:fldChar w:fldCharType="begin"/>
      </w:r>
      <w:r>
        <w:instrText xml:space="preserve"> HYPERLINK \l "_Toc72200590" </w:instrText>
      </w:r>
      <w:r>
        <w:fldChar w:fldCharType="separate"/>
      </w:r>
      <w:r>
        <w:rPr>
          <w:rStyle w:val="51"/>
          <w:lang w:val="ru-RU" w:eastAsia="zh-CN"/>
        </w:rPr>
        <w:t>Выявленные проблемы</w:t>
      </w:r>
      <w:r>
        <w:tab/>
      </w:r>
      <w:r>
        <w:fldChar w:fldCharType="begin"/>
      </w:r>
      <w:r>
        <w:instrText xml:space="preserve"> PAGEREF _Toc72200590 \h </w:instrText>
      </w:r>
      <w:r>
        <w:fldChar w:fldCharType="separate"/>
      </w:r>
      <w:r>
        <w:t>18</w:t>
      </w:r>
      <w:r>
        <w:fldChar w:fldCharType="end"/>
      </w:r>
      <w:r>
        <w:fldChar w:fldCharType="end"/>
      </w:r>
    </w:p>
    <w:p>
      <w:pPr>
        <w:pStyle w:val="142"/>
        <w:tabs>
          <w:tab w:val="right" w:leader="dot" w:pos="8296"/>
        </w:tabs>
        <w:rPr>
          <w:rFonts w:asciiTheme="minorHAnsi" w:hAnsiTheme="minorHAnsi" w:eastAsiaTheme="minorEastAsia"/>
          <w:sz w:val="22"/>
          <w:szCs w:val="22"/>
          <w:lang w:val="ru-RU"/>
        </w:rPr>
      </w:pPr>
      <w:r>
        <w:fldChar w:fldCharType="begin"/>
      </w:r>
      <w:r>
        <w:instrText xml:space="preserve"> HYPERLINK \l "_Toc72200591" </w:instrText>
      </w:r>
      <w:r>
        <w:fldChar w:fldCharType="separate"/>
      </w:r>
      <w:r>
        <w:rPr>
          <w:rStyle w:val="51"/>
          <w:lang w:val="ru-RU" w:eastAsia="zh-CN"/>
        </w:rPr>
        <w:t>Заключение</w:t>
      </w:r>
      <w:r>
        <w:tab/>
      </w:r>
      <w:r>
        <w:fldChar w:fldCharType="begin"/>
      </w:r>
      <w:r>
        <w:instrText xml:space="preserve"> PAGEREF _Toc72200591 \h </w:instrText>
      </w:r>
      <w:r>
        <w:fldChar w:fldCharType="separate"/>
      </w:r>
      <w:r>
        <w:t>20</w:t>
      </w:r>
      <w:r>
        <w:fldChar w:fldCharType="end"/>
      </w:r>
      <w:r>
        <w:fldChar w:fldCharType="end"/>
      </w:r>
    </w:p>
    <w:p>
      <w:pPr>
        <w:pStyle w:val="142"/>
        <w:tabs>
          <w:tab w:val="right" w:leader="dot" w:pos="8296"/>
        </w:tabs>
        <w:rPr>
          <w:rFonts w:asciiTheme="minorHAnsi" w:hAnsiTheme="minorHAnsi" w:eastAsiaTheme="minorEastAsia"/>
          <w:sz w:val="22"/>
          <w:szCs w:val="22"/>
          <w:lang w:val="ru-RU"/>
        </w:rPr>
      </w:pPr>
      <w:r>
        <w:fldChar w:fldCharType="begin"/>
      </w:r>
      <w:r>
        <w:instrText xml:space="preserve"> HYPERLINK \l "_Toc72200592" </w:instrText>
      </w:r>
      <w:r>
        <w:fldChar w:fldCharType="separate"/>
      </w:r>
      <w:r>
        <w:rPr>
          <w:rStyle w:val="51"/>
          <w:lang w:val="ru-RU" w:eastAsia="zh-CN"/>
        </w:rPr>
        <w:t>Список литературы</w:t>
      </w:r>
      <w:r>
        <w:tab/>
      </w:r>
      <w:r>
        <w:fldChar w:fldCharType="begin"/>
      </w:r>
      <w:r>
        <w:instrText xml:space="preserve"> PAGEREF _Toc72200592 \h </w:instrText>
      </w:r>
      <w:r>
        <w:fldChar w:fldCharType="separate"/>
      </w:r>
      <w:r>
        <w:t>21</w:t>
      </w:r>
      <w:r>
        <w:fldChar w:fldCharType="end"/>
      </w:r>
      <w:r>
        <w:fldChar w:fldCharType="end"/>
      </w:r>
    </w:p>
    <w:p>
      <w:r>
        <w:fldChar w:fldCharType="end"/>
      </w:r>
    </w:p>
    <w:p>
      <w:pPr>
        <w:rPr>
          <w:lang w:val="en"/>
        </w:rPr>
      </w:pPr>
      <w:r>
        <w:rPr>
          <w:lang w:val="ru-RU"/>
        </w:rPr>
        <w:br w:type="page"/>
      </w:r>
    </w:p>
    <w:p>
      <w:pPr>
        <w:pStyle w:val="2"/>
        <w:rPr>
          <w:lang w:val="ru-RU"/>
        </w:rPr>
      </w:pPr>
      <w:bookmarkStart w:id="1" w:name="_Toc72200576"/>
      <w:r>
        <w:rPr>
          <w:lang w:val="ru-RU"/>
        </w:rPr>
        <w:t>Введение</w:t>
      </w:r>
      <w:bookmarkEnd w:id="1"/>
    </w:p>
    <w:p>
      <w:pPr>
        <w:rPr>
          <w:lang w:val="ru-RU"/>
        </w:rPr>
      </w:pPr>
      <w:r>
        <w:rPr>
          <w:lang w:val="ru-RU"/>
        </w:rPr>
        <w:t>Задача распознавания образов очень актуальна в наши дни и по праву заслуживает большого внимания. На данный момент распознавание речи по аудио сигналу является обыденной задачей. Однако, этот вид распознавания сталкивается с некоторыми проблемами, вызванными сильной зависимостью с качеством аудио сигнала. Одними из самых распространенных проблем при классическом распознавании речи по аудио сигналу являются:</w:t>
      </w:r>
    </w:p>
    <w:p>
      <w:pPr>
        <w:numPr>
          <w:ilvl w:val="0"/>
          <w:numId w:val="11"/>
        </w:numPr>
        <w:rPr>
          <w:lang w:val="ru-RU"/>
        </w:rPr>
      </w:pPr>
      <w:r>
        <w:rPr>
          <w:lang w:val="ru-RU"/>
        </w:rPr>
        <w:t>Высокий уровень шума, в котором сложно выделить речь.</w:t>
      </w:r>
    </w:p>
    <w:p>
      <w:pPr>
        <w:numPr>
          <w:ilvl w:val="0"/>
          <w:numId w:val="11"/>
        </w:numPr>
        <w:rPr>
          <w:lang w:val="ru-RU"/>
        </w:rPr>
      </w:pPr>
      <w:r>
        <w:rPr>
          <w:lang w:val="ru-RU"/>
        </w:rPr>
        <w:t>Параллельная речь нескольких человек, которую сложно разделить.</w:t>
      </w:r>
    </w:p>
    <w:p>
      <w:pPr>
        <w:rPr>
          <w:lang w:val="ru-RU"/>
        </w:rPr>
      </w:pPr>
      <w:r>
        <w:rPr>
          <w:lang w:val="ru-RU"/>
        </w:rPr>
        <w:t>Актуальность работы заключается в том, что в случае распознавания речи на видео, выше перечисленные проблемы можно решить, используя распознавание, основанное на видеосигнале.</w:t>
      </w:r>
    </w:p>
    <w:p>
      <w:pPr>
        <w:rPr>
          <w:lang w:val="ru-RU"/>
        </w:rPr>
      </w:pPr>
      <w:r>
        <w:rPr>
          <w:lang w:val="ru-RU"/>
        </w:rPr>
        <w:t>Чтобы ещё больше подчеркнуть актуальность решаемой задачи, следует перечислить примеры некоторых практических задач, которые можно было бы решить благодаря разработанной модели, а именно:</w:t>
      </w:r>
    </w:p>
    <w:p>
      <w:pPr>
        <w:numPr>
          <w:ilvl w:val="0"/>
          <w:numId w:val="12"/>
        </w:numPr>
        <w:rPr>
          <w:lang w:val="ru-RU"/>
        </w:rPr>
      </w:pPr>
      <w:r>
        <w:rPr>
          <w:lang w:val="ru-RU"/>
        </w:rPr>
        <w:t>Улучшение качества распознавания на готовых видеозаписях.</w:t>
      </w:r>
    </w:p>
    <w:p>
      <w:pPr>
        <w:numPr>
          <w:ilvl w:val="0"/>
          <w:numId w:val="12"/>
        </w:numPr>
        <w:rPr>
          <w:lang w:val="ru-RU"/>
        </w:rPr>
      </w:pPr>
      <w:r>
        <w:rPr>
          <w:lang w:val="ru-RU"/>
        </w:rPr>
        <w:t>Улучшение качества связи в видео чатах путем автоматической генерации субтитров по распознанной речи с видеосигнала в зашумленных местах.</w:t>
      </w:r>
    </w:p>
    <w:p>
      <w:pPr>
        <w:numPr>
          <w:ilvl w:val="0"/>
          <w:numId w:val="12"/>
        </w:numPr>
        <w:rPr>
          <w:lang w:val="ru-RU"/>
        </w:rPr>
      </w:pPr>
      <w:r>
        <w:rPr>
          <w:lang w:val="ru-RU"/>
        </w:rPr>
        <w:t xml:space="preserve">Разработка систем автоматического перевода видеозаписей с языка на язык вместе с технологиями машинного перевода и моделями для решения задач </w:t>
      </w:r>
      <w:r>
        <w:rPr>
          <w:i/>
          <w:iCs/>
          <w:lang w:val="en"/>
        </w:rPr>
        <w:t>text</w:t>
      </w:r>
      <w:r>
        <w:rPr>
          <w:i/>
          <w:iCs/>
          <w:lang w:val="ru-RU"/>
        </w:rPr>
        <w:t>-</w:t>
      </w:r>
      <w:r>
        <w:rPr>
          <w:i/>
          <w:iCs/>
          <w:lang w:val="en"/>
        </w:rPr>
        <w:t>to</w:t>
      </w:r>
      <w:r>
        <w:rPr>
          <w:i/>
          <w:iCs/>
          <w:lang w:val="ru-RU"/>
        </w:rPr>
        <w:t>-</w:t>
      </w:r>
      <w:r>
        <w:rPr>
          <w:i/>
          <w:iCs/>
          <w:lang w:val="en"/>
        </w:rPr>
        <w:t>speech</w:t>
      </w:r>
      <w:r>
        <w:rPr>
          <w:i/>
          <w:iCs/>
          <w:lang w:val="ru-RU"/>
        </w:rPr>
        <w:t xml:space="preserve"> </w:t>
      </w:r>
      <w:r>
        <w:rPr>
          <w:lang w:val="ru-RU"/>
        </w:rPr>
        <w:t xml:space="preserve">(такими как </w:t>
      </w:r>
      <w:r>
        <w:rPr>
          <w:i/>
          <w:iCs/>
          <w:lang w:val="en"/>
        </w:rPr>
        <w:t>WaveNet</w:t>
      </w:r>
      <w:r>
        <w:rPr>
          <w:lang w:val="ru-RU"/>
        </w:rPr>
        <w:t>).</w:t>
      </w:r>
    </w:p>
    <w:p>
      <w:pPr>
        <w:rPr>
          <w:lang w:val="ru-RU"/>
        </w:rPr>
      </w:pPr>
      <w:r>
        <w:rPr>
          <w:lang w:val="ru-RU"/>
        </w:rPr>
        <w:t>В работе рассматривается:</w:t>
      </w:r>
    </w:p>
    <w:p>
      <w:pPr>
        <w:numPr>
          <w:ilvl w:val="0"/>
          <w:numId w:val="13"/>
        </w:numPr>
        <w:rPr>
          <w:lang w:val="ru-RU"/>
        </w:rPr>
      </w:pPr>
      <w:r>
        <w:rPr>
          <w:lang w:val="ru-RU"/>
        </w:rPr>
        <w:t xml:space="preserve">План решения проблемы распознавания речи по видеосигналу без использования информации об аудио сигнале. </w:t>
      </w:r>
    </w:p>
    <w:p>
      <w:pPr>
        <w:numPr>
          <w:ilvl w:val="0"/>
          <w:numId w:val="13"/>
        </w:numPr>
        <w:rPr>
          <w:lang w:val="ru-RU"/>
        </w:rPr>
      </w:pPr>
      <w:r>
        <w:rPr>
          <w:lang w:val="ru-RU"/>
        </w:rPr>
        <w:t xml:space="preserve">Сбор и анализ датасета, необходимого для обучения модели распознавания. </w:t>
      </w:r>
    </w:p>
    <w:p>
      <w:pPr>
        <w:numPr>
          <w:ilvl w:val="0"/>
          <w:numId w:val="13"/>
        </w:numPr>
        <w:rPr>
          <w:lang w:val="ru-RU"/>
        </w:rPr>
      </w:pPr>
      <w:r>
        <w:rPr>
          <w:lang w:val="ru-RU"/>
        </w:rPr>
        <w:t>Выявление основных проблем и возможных способов их решения.</w:t>
      </w:r>
      <w:r>
        <w:rPr>
          <w:lang w:val="ru-RU"/>
        </w:rPr>
        <w:br w:type="page"/>
      </w:r>
    </w:p>
    <w:p>
      <w:pPr>
        <w:pStyle w:val="2"/>
        <w:rPr>
          <w:lang w:val="ru-RU"/>
        </w:rPr>
      </w:pPr>
      <w:bookmarkStart w:id="2" w:name="_Toc72200577"/>
      <w:r>
        <w:rPr>
          <w:lang w:val="ru-RU"/>
        </w:rPr>
        <w:t>Постановка задачи</w:t>
      </w:r>
      <w:bookmarkEnd w:id="2"/>
    </w:p>
    <w:p>
      <w:pPr>
        <w:rPr>
          <w:lang w:val="ru-RU"/>
        </w:rPr>
      </w:pPr>
      <w:r>
        <w:rPr>
          <w:u w:val="single"/>
          <w:lang w:val="ru-RU"/>
        </w:rPr>
        <w:t>Цель</w:t>
      </w:r>
      <w:r>
        <w:rPr>
          <w:lang w:val="ru-RU"/>
        </w:rPr>
        <w:t>: спроектировать, реализовать и обучить модель для распознавания речи по видеосигналу.</w:t>
      </w:r>
    </w:p>
    <w:p>
      <w:pPr>
        <w:rPr>
          <w:lang w:val="ru-RU"/>
        </w:rPr>
      </w:pPr>
      <w:r>
        <w:rPr>
          <w:u w:val="single"/>
          <w:lang w:val="ru-RU"/>
        </w:rPr>
        <w:t>Исходные данные</w:t>
      </w:r>
      <w:r>
        <w:rPr>
          <w:lang w:val="ru-RU"/>
        </w:rPr>
        <w:t>: датасет отдельных видеофрагментов с движениями губ, сегментированный по словам и слогам русского языка.</w:t>
      </w:r>
    </w:p>
    <w:p>
      <w:pPr>
        <w:rPr>
          <w:i/>
          <w:iCs/>
          <w:lang w:val="ru-RU"/>
        </w:rPr>
      </w:pPr>
      <w:r>
        <w:rPr>
          <w:u w:val="single"/>
          <w:lang w:val="ru-RU"/>
        </w:rPr>
        <w:t>Средства реализации</w:t>
      </w:r>
      <w:r>
        <w:rPr>
          <w:lang w:val="ru-RU"/>
        </w:rPr>
        <w:t xml:space="preserve">: модель должна быть реализована на языке программирования </w:t>
      </w:r>
      <w:r>
        <w:rPr>
          <w:i/>
          <w:iCs/>
          <w:lang w:val="en"/>
        </w:rPr>
        <w:t>python</w:t>
      </w:r>
      <w:r>
        <w:rPr>
          <w:i/>
          <w:iCs/>
          <w:lang w:val="ru-RU"/>
        </w:rPr>
        <w:t xml:space="preserve"> </w:t>
      </w:r>
      <w:r>
        <w:rPr>
          <w:lang w:val="ru-RU"/>
        </w:rPr>
        <w:t xml:space="preserve">с использованием библиотек: </w:t>
      </w:r>
      <w:r>
        <w:rPr>
          <w:i/>
          <w:iCs/>
          <w:lang w:val="en"/>
        </w:rPr>
        <w:t>numpy</w:t>
      </w:r>
      <w:r>
        <w:rPr>
          <w:i/>
          <w:iCs/>
          <w:lang w:val="ru-RU"/>
        </w:rPr>
        <w:t xml:space="preserve">, </w:t>
      </w:r>
      <w:r>
        <w:rPr>
          <w:i/>
          <w:iCs/>
          <w:lang w:val="en"/>
        </w:rPr>
        <w:t>cv</w:t>
      </w:r>
      <w:r>
        <w:rPr>
          <w:i/>
          <w:iCs/>
          <w:lang w:val="ru-RU"/>
        </w:rPr>
        <w:t xml:space="preserve">2, </w:t>
      </w:r>
      <w:r>
        <w:rPr>
          <w:i/>
          <w:iCs/>
          <w:lang w:val="en"/>
        </w:rPr>
        <w:t>bs</w:t>
      </w:r>
      <w:r>
        <w:rPr>
          <w:i/>
          <w:iCs/>
          <w:lang w:val="ru-RU"/>
        </w:rPr>
        <w:t xml:space="preserve">4, </w:t>
      </w:r>
      <w:r>
        <w:rPr>
          <w:i/>
          <w:iCs/>
          <w:lang w:val="en"/>
        </w:rPr>
        <w:t>pytube</w:t>
      </w:r>
      <w:r>
        <w:rPr>
          <w:i/>
          <w:iCs/>
          <w:lang w:val="ru-RU"/>
        </w:rPr>
        <w:t xml:space="preserve">, </w:t>
      </w:r>
      <w:r>
        <w:rPr>
          <w:i/>
          <w:iCs/>
          <w:lang w:val="en"/>
        </w:rPr>
        <w:t>tensorflow</w:t>
      </w:r>
      <w:r>
        <w:rPr>
          <w:i/>
          <w:iCs/>
          <w:lang w:val="ru-RU"/>
        </w:rPr>
        <w:t xml:space="preserve">, </w:t>
      </w:r>
      <w:r>
        <w:rPr>
          <w:i/>
          <w:iCs/>
          <w:lang w:val="en"/>
        </w:rPr>
        <w:t>dlib</w:t>
      </w:r>
      <w:r>
        <w:rPr>
          <w:i/>
          <w:iCs/>
          <w:lang w:val="ru-RU"/>
        </w:rPr>
        <w:t>.</w:t>
      </w:r>
    </w:p>
    <w:p>
      <w:pPr>
        <w:rPr>
          <w:lang w:val="ru-RU"/>
        </w:rPr>
      </w:pPr>
      <w:r>
        <w:rPr>
          <w:u w:val="single"/>
          <w:lang w:val="ru-RU"/>
        </w:rPr>
        <w:t>Модельные представления</w:t>
      </w:r>
      <w:r>
        <w:rPr>
          <w:lang w:val="ru-RU"/>
        </w:rPr>
        <w:t xml:space="preserve">: модель должна представлять собой рекуррентную сверточную нейронную сеть, возможно с </w:t>
      </w:r>
      <w:r>
        <w:rPr>
          <w:i/>
          <w:iCs/>
          <w:lang w:val="en"/>
        </w:rPr>
        <w:t>LSTM</w:t>
      </w:r>
      <w:r>
        <w:rPr>
          <w:i/>
          <w:iCs/>
          <w:lang w:val="ru-RU"/>
        </w:rPr>
        <w:t xml:space="preserve"> </w:t>
      </w:r>
      <w:r>
        <w:rPr>
          <w:lang w:val="ru-RU"/>
        </w:rPr>
        <w:t>слоем.</w:t>
      </w:r>
    </w:p>
    <w:p>
      <w:pPr>
        <w:rPr>
          <w:lang w:val="ru-RU"/>
        </w:rPr>
      </w:pPr>
      <w:r>
        <w:rPr>
          <w:u w:val="single"/>
          <w:lang w:val="ru-RU"/>
        </w:rPr>
        <w:t>Ожидаемый результат</w:t>
      </w:r>
      <w:r>
        <w:rPr>
          <w:lang w:val="ru-RU"/>
        </w:rPr>
        <w:t>: модель распознавания русскоязычной речи по видеосигналу.</w:t>
      </w:r>
    </w:p>
    <w:p>
      <w:pPr>
        <w:rPr>
          <w:lang w:val="ru-RU"/>
        </w:rPr>
      </w:pPr>
      <w:r>
        <w:rPr>
          <w:u w:val="single"/>
          <w:lang w:val="ru-RU"/>
        </w:rPr>
        <w:t>Критерий оценки результатов</w:t>
      </w:r>
      <w:r>
        <w:rPr>
          <w:lang w:val="ru-RU"/>
        </w:rPr>
        <w:t>: модель должна иметь точность распознавания не менее 75% на тестовой выборке.</w:t>
      </w:r>
    </w:p>
    <w:p>
      <w:pPr>
        <w:rPr>
          <w:lang w:val="ru-RU"/>
        </w:rPr>
      </w:pPr>
      <w:r>
        <w:rPr>
          <w:lang w:val="ru-RU"/>
        </w:rPr>
        <w:br w:type="page"/>
      </w:r>
    </w:p>
    <w:p>
      <w:pPr>
        <w:pStyle w:val="2"/>
        <w:rPr>
          <w:lang w:val="ru-RU"/>
        </w:rPr>
      </w:pPr>
      <w:bookmarkStart w:id="3" w:name="_Toc72200578"/>
      <w:r>
        <w:rPr>
          <w:lang w:val="ru-RU"/>
        </w:rPr>
        <w:t>Теоретическая часть</w:t>
      </w:r>
      <w:bookmarkEnd w:id="3"/>
    </w:p>
    <w:p>
      <w:pPr>
        <w:pStyle w:val="3"/>
        <w:rPr>
          <w:lang w:val="ru-RU"/>
        </w:rPr>
      </w:pPr>
      <w:bookmarkStart w:id="4" w:name="_Toc72200579"/>
      <w:r>
        <w:rPr>
          <w:lang w:val="ru-RU"/>
        </w:rPr>
        <w:t>Используемые термины и понятия</w:t>
      </w:r>
      <w:bookmarkEnd w:id="4"/>
    </w:p>
    <w:p>
      <w:pPr>
        <w:rPr>
          <w:lang w:val="ru-RU"/>
        </w:rPr>
      </w:pPr>
      <w:r>
        <w:rPr>
          <w:lang w:val="ru-RU"/>
        </w:rPr>
        <w:t>В данном разделе введем, необходимые для дальнейшего описания, термины.</w:t>
      </w:r>
    </w:p>
    <w:p>
      <w:pPr>
        <w:rPr>
          <w:lang w:val="ru-RU" w:eastAsia="zh-CN"/>
        </w:rPr>
      </w:pPr>
      <w:r>
        <w:rPr>
          <w:b/>
          <w:bCs/>
          <w:i/>
          <w:iCs/>
          <w:lang w:val="en"/>
        </w:rPr>
        <w:t>Speech</w:t>
      </w:r>
      <w:r>
        <w:rPr>
          <w:b/>
          <w:bCs/>
          <w:i/>
          <w:iCs/>
          <w:lang w:val="ru-RU"/>
        </w:rPr>
        <w:t>-</w:t>
      </w:r>
      <w:r>
        <w:rPr>
          <w:b/>
          <w:bCs/>
          <w:i/>
          <w:iCs/>
          <w:lang w:val="en"/>
        </w:rPr>
        <w:t>to</w:t>
      </w:r>
      <w:r>
        <w:rPr>
          <w:b/>
          <w:bCs/>
          <w:i/>
          <w:iCs/>
          <w:lang w:val="ru-RU"/>
        </w:rPr>
        <w:t>-</w:t>
      </w:r>
      <w:r>
        <w:rPr>
          <w:b/>
          <w:bCs/>
          <w:i/>
          <w:iCs/>
          <w:lang w:val="en"/>
        </w:rPr>
        <w:t>text</w:t>
      </w:r>
      <w:r>
        <w:rPr>
          <w:b/>
          <w:bCs/>
          <w:lang w:val="ru-RU"/>
        </w:rPr>
        <w:t xml:space="preserve"> </w:t>
      </w:r>
      <w:r>
        <w:rPr>
          <w:lang w:val="ru-RU"/>
        </w:rPr>
        <w:t xml:space="preserve">— </w:t>
      </w:r>
      <w:r>
        <w:rPr>
          <w:lang w:val="ru-RU" w:eastAsia="zh-CN"/>
        </w:rPr>
        <w:t>в общем случае это некий набор алгоритмов (в большей степени машинного обучения), которые принимают на вход аудио-файл, а на выход выдают строки текста.</w:t>
      </w:r>
    </w:p>
    <w:p>
      <w:pPr>
        <w:rPr>
          <w:lang w:val="ru-RU" w:eastAsia="zh-CN"/>
        </w:rPr>
      </w:pPr>
      <w:r>
        <w:rPr>
          <w:b/>
          <w:bCs/>
          <w:lang w:val="ru-RU" w:eastAsia="zh-CN"/>
        </w:rPr>
        <w:t>Датасет</w:t>
      </w:r>
      <w:r>
        <w:rPr>
          <w:lang w:val="ru-RU" w:eastAsia="zh-CN"/>
        </w:rPr>
        <w:t xml:space="preserve"> — это обработанная и структурированная информация в табличном виде. Строки такой таблицы называются объектами, а столбцы – признаками.</w:t>
      </w:r>
    </w:p>
    <w:p>
      <w:pPr>
        <w:rPr>
          <w:lang w:val="ru-RU" w:eastAsia="zh-CN"/>
        </w:rPr>
      </w:pPr>
      <w:r>
        <w:rPr>
          <w:b/>
          <w:bCs/>
          <w:lang w:val="ru-RU" w:eastAsia="zh-CN"/>
        </w:rPr>
        <w:t>Свертка</w:t>
      </w:r>
      <w:r>
        <w:rPr>
          <w:lang w:val="ru-RU" w:eastAsia="zh-CN"/>
        </w:rPr>
        <w:t xml:space="preserve"> (в функциональном анализе) — операция, показывающая «схожесть» одной функции с отражённой и сдвинутой копией другой. Иными словами, свертка — это мера перекрывания одной функции с отраженной и сдвинутой копией другой. В дискретном случае:</w:t>
      </w:r>
      <w:bookmarkStart w:id="18" w:name="_GoBack"/>
      <w:bookmarkEnd w:id="18"/>
    </w:p>
    <w:p>
      <w:pPr>
        <w:tabs>
          <w:tab w:val="center" w:pos="4535"/>
          <w:tab w:val="right" w:pos="9071"/>
        </w:tabs>
        <w:ind w:firstLine="706"/>
        <w:rPr>
          <w:lang w:val="ru-RU" w:eastAsia="zh-CN"/>
        </w:rPr>
      </w:pPr>
      <w:r>
        <w:rPr>
          <w:rFonts w:hAnsi="Cambria Math"/>
          <w:lang w:val="ru-RU" w:eastAsia="zh-CN"/>
        </w:rPr>
        <w:tab/>
      </w:r>
      <m:oMath>
        <m:r>
          <m:rPr>
            <m:sty m:val="p"/>
          </m:rPr>
          <w:rPr>
            <w:rFonts w:ascii="Cambria Math" w:hAnsi="Cambria Math" w:cs="Times New Roman"/>
            <w:lang w:val="en" w:eastAsia="zh-CN"/>
          </w:rPr>
          <m:t>y</m:t>
        </m:r>
        <m:r>
          <m:rPr>
            <m:sty m:val="p"/>
          </m:rPr>
          <w:rPr>
            <w:rFonts w:ascii="Cambria Math" w:hAnsi="Cambria Math" w:cs="Times New Roman"/>
            <w:lang w:val="ru-RU" w:eastAsia="zh-CN"/>
          </w:rPr>
          <m:t>(</m:t>
        </m:r>
        <m:r>
          <m:rPr>
            <m:sty m:val="p"/>
          </m:rPr>
          <w:rPr>
            <w:rFonts w:ascii="Cambria Math" w:hAnsi="Cambria Math" w:cs="Times New Roman"/>
            <w:lang w:val="en" w:eastAsia="zh-CN"/>
          </w:rPr>
          <m:t>t</m:t>
        </m:r>
        <m:r>
          <m:rPr>
            <m:sty m:val="p"/>
          </m:rPr>
          <w:rPr>
            <w:rFonts w:ascii="Cambria Math" w:hAnsi="Cambria Math" w:cs="Times New Roman"/>
            <w:lang w:val="ru-RU" w:eastAsia="zh-CN"/>
          </w:rPr>
          <m:t>)=</m:t>
        </m:r>
        <m:r>
          <m:rPr>
            <m:sty m:val="p"/>
          </m:rPr>
          <w:rPr>
            <w:rFonts w:ascii="Cambria Math" w:hAnsi="Cambria Math" w:cs="Times New Roman"/>
            <w:lang w:val="en" w:eastAsia="zh-CN"/>
          </w:rPr>
          <m:t>x</m:t>
        </m:r>
        <m:r>
          <m:rPr>
            <m:sty m:val="p"/>
          </m:rPr>
          <w:rPr>
            <w:rFonts w:ascii="Cambria Math" w:hAnsi="Cambria Math" w:cs="Times New Roman"/>
            <w:lang w:val="ru-RU" w:eastAsia="zh-CN"/>
          </w:rPr>
          <m:t>(</m:t>
        </m:r>
        <m:r>
          <m:rPr>
            <m:sty m:val="p"/>
          </m:rPr>
          <w:rPr>
            <w:rFonts w:ascii="Cambria Math" w:hAnsi="Cambria Math" w:cs="Times New Roman"/>
            <w:lang w:val="en" w:eastAsia="zh-CN"/>
          </w:rPr>
          <m:t>t</m:t>
        </m:r>
        <m:r>
          <m:rPr>
            <m:sty m:val="p"/>
          </m:rPr>
          <w:rPr>
            <w:rFonts w:ascii="Cambria Math" w:hAnsi="Cambria Math" w:cs="Times New Roman"/>
            <w:lang w:val="ru-RU" w:eastAsia="zh-CN"/>
          </w:rPr>
          <m:t>)(*)</m:t>
        </m:r>
        <m:r>
          <m:rPr>
            <m:sty m:val="p"/>
          </m:rPr>
          <w:rPr>
            <w:rFonts w:ascii="Cambria Math" w:hAnsi="Cambria Math" w:cs="Times New Roman"/>
            <w:lang w:val="en" w:eastAsia="zh-CN"/>
          </w:rPr>
          <m:t>h</m:t>
        </m:r>
        <m:r>
          <m:rPr>
            <m:sty m:val="p"/>
          </m:rPr>
          <w:rPr>
            <w:rFonts w:ascii="Cambria Math" w:hAnsi="Cambria Math" w:cs="Times New Roman"/>
            <w:lang w:val="ru-RU" w:eastAsia="zh-CN"/>
          </w:rPr>
          <m:t>(</m:t>
        </m:r>
        <m:r>
          <m:rPr>
            <m:sty m:val="p"/>
          </m:rPr>
          <w:rPr>
            <w:rFonts w:ascii="Cambria Math" w:hAnsi="Cambria Math" w:cs="Times New Roman"/>
            <w:lang w:val="en" w:eastAsia="zh-CN"/>
          </w:rPr>
          <m:t>t</m:t>
        </m:r>
        <m:r>
          <m:rPr>
            <m:sty m:val="p"/>
          </m:rPr>
          <w:rPr>
            <w:rFonts w:ascii="Cambria Math" w:hAnsi="Cambria Math" w:cs="Times New Roman"/>
            <w:lang w:val="ru-RU" w:eastAsia="zh-CN"/>
          </w:rPr>
          <m:t>)=</m:t>
        </m:r>
        <m:nary>
          <m:naryPr>
            <m:chr m:val="∑"/>
            <m:limLoc m:val="undOvr"/>
            <m:ctrlPr>
              <w:rPr>
                <w:rFonts w:ascii="Cambria Math" w:hAnsi="Cambria Math" w:cs="Times New Roman"/>
                <w:lang w:val="en" w:eastAsia="zh-CN"/>
              </w:rPr>
            </m:ctrlPr>
          </m:naryPr>
          <m:sub>
            <m:r>
              <m:rPr>
                <m:sty m:val="p"/>
              </m:rPr>
              <w:rPr>
                <w:rFonts w:ascii="Cambria Math" w:hAnsi="Cambria Math" w:cs="Times New Roman"/>
                <w:lang w:val="en"/>
              </w:rPr>
              <m:t>τ</m:t>
            </m:r>
            <m:r>
              <m:rPr>
                <m:sty m:val="p"/>
              </m:rPr>
              <w:rPr>
                <w:rFonts w:ascii="Cambria Math" w:hAnsi="Cambria Math" w:cs="Times New Roman"/>
                <w:lang w:val="ru-RU"/>
              </w:rPr>
              <m:t>=−∞</m:t>
            </m:r>
            <m:ctrlPr>
              <w:rPr>
                <w:rFonts w:ascii="Cambria Math" w:hAnsi="Cambria Math" w:cs="Times New Roman"/>
                <w:lang w:val="en" w:eastAsia="zh-CN"/>
              </w:rPr>
            </m:ctrlPr>
          </m:sub>
          <m:sup>
            <m:r>
              <m:rPr>
                <m:sty m:val="p"/>
              </m:rPr>
              <w:rPr>
                <w:rFonts w:ascii="Cambria Math" w:hAnsi="Cambria Math" w:cs="Times New Roman"/>
                <w:lang w:val="ru-RU"/>
              </w:rPr>
              <m:t>∞</m:t>
            </m:r>
            <m:ctrlPr>
              <w:rPr>
                <w:rFonts w:ascii="Cambria Math" w:hAnsi="Cambria Math" w:cs="Times New Roman"/>
                <w:lang w:val="en" w:eastAsia="zh-CN"/>
              </w:rPr>
            </m:ctrlPr>
          </m:sup>
          <m:e>
            <m:r>
              <m:rPr>
                <m:sty m:val="p"/>
              </m:rPr>
              <w:rPr>
                <w:rFonts w:ascii="Cambria Math" w:hAnsi="Cambria Math" w:cs="Times New Roman"/>
                <w:lang w:val="en" w:eastAsia="zh-CN"/>
              </w:rPr>
              <m:t>x</m:t>
            </m:r>
            <m:r>
              <m:rPr>
                <m:sty m:val="p"/>
              </m:rPr>
              <w:rPr>
                <w:rFonts w:ascii="Cambria Math" w:hAnsi="Cambria Math" w:cs="Times New Roman"/>
                <w:lang w:val="ru-RU" w:eastAsia="zh-CN"/>
              </w:rPr>
              <m:t>(</m:t>
            </m:r>
            <m:r>
              <m:rPr>
                <m:sty m:val="p"/>
              </m:rPr>
              <w:rPr>
                <w:rFonts w:ascii="Cambria Math" w:hAnsi="Cambria Math" w:cs="Times New Roman"/>
                <w:lang w:val="en"/>
              </w:rPr>
              <m:t>τ</m:t>
            </m:r>
            <m:r>
              <m:rPr>
                <m:sty m:val="p"/>
              </m:rPr>
              <w:rPr>
                <w:rFonts w:ascii="Cambria Math" w:hAnsi="Cambria Math" w:cs="Times New Roman"/>
                <w:lang w:val="ru-RU"/>
              </w:rPr>
              <m:t>)</m:t>
            </m:r>
            <m:r>
              <m:rPr>
                <m:sty m:val="p"/>
              </m:rPr>
              <w:rPr>
                <w:rFonts w:ascii="Cambria Math" w:hAnsi="Cambria Math" w:cs="Times New Roman"/>
                <w:lang w:val="en"/>
              </w:rPr>
              <m:t>h</m:t>
            </m:r>
            <m:r>
              <m:rPr>
                <m:sty m:val="p"/>
              </m:rPr>
              <w:rPr>
                <w:rFonts w:ascii="Cambria Math" w:hAnsi="Cambria Math" w:cs="Times New Roman"/>
                <w:lang w:val="ru-RU"/>
              </w:rPr>
              <m:t>(</m:t>
            </m:r>
            <m:r>
              <m:rPr>
                <m:sty m:val="p"/>
              </m:rPr>
              <w:rPr>
                <w:rFonts w:ascii="Cambria Math" w:hAnsi="Cambria Math" w:cs="Times New Roman"/>
                <w:lang w:val="en"/>
              </w:rPr>
              <m:t>t</m:t>
            </m:r>
            <m:r>
              <m:rPr>
                <m:sty m:val="p"/>
              </m:rPr>
              <w:rPr>
                <w:rFonts w:ascii="Cambria Math" w:hAnsi="Cambria Math" w:cs="Times New Roman"/>
                <w:lang w:val="ru-RU"/>
              </w:rPr>
              <m:t>−</m:t>
            </m:r>
            <m:r>
              <m:rPr>
                <m:sty m:val="p"/>
              </m:rPr>
              <w:rPr>
                <w:rFonts w:ascii="Cambria Math" w:hAnsi="Cambria Math" w:cs="Times New Roman"/>
                <w:lang w:val="en"/>
              </w:rPr>
              <m:t>τ</m:t>
            </m:r>
            <m:r>
              <m:rPr>
                <m:sty m:val="p"/>
              </m:rPr>
              <w:rPr>
                <w:rFonts w:ascii="Cambria Math" w:hAnsi="Cambria Math" w:cs="Times New Roman"/>
                <w:lang w:val="ru-RU"/>
              </w:rPr>
              <m:t>)</m:t>
            </m:r>
            <m:ctrlPr>
              <w:rPr>
                <w:rFonts w:ascii="Cambria Math" w:hAnsi="Cambria Math" w:cs="Times New Roman"/>
                <w:lang w:val="en" w:eastAsia="zh-CN"/>
              </w:rPr>
            </m:ctrlPr>
          </m:e>
        </m:nary>
      </m:oMath>
      <w:r>
        <w:rPr>
          <w:rFonts w:hAnsi="Cambria Math"/>
          <w:lang w:val="ru-RU" w:eastAsia="zh-CN"/>
        </w:rPr>
        <w:t>.</w:t>
      </w:r>
      <w:r>
        <w:rPr>
          <w:rFonts w:hAnsi="Cambria Math"/>
          <w:lang w:val="ru-RU" w:eastAsia="zh-CN"/>
        </w:rPr>
        <w:tab/>
      </w:r>
      <w:r>
        <w:rPr>
          <w:rFonts w:hAnsi="Cambria Math"/>
          <w:lang w:val="ru-RU" w:eastAsia="zh-CN"/>
        </w:rPr>
        <w:t>(1)</w:t>
      </w:r>
    </w:p>
    <w:p>
      <w:pPr>
        <w:rPr>
          <w:lang w:val="ru-RU" w:eastAsia="zh-CN"/>
        </w:rPr>
      </w:pPr>
      <w:r>
        <w:rPr>
          <w:lang w:val="ru-RU" w:eastAsia="zh-CN"/>
        </w:rPr>
        <w:t xml:space="preserve"> В случае непрерывных переменных свертка двух функций записывается в виде интеграла:</w:t>
      </w:r>
    </w:p>
    <w:p>
      <w:pPr>
        <w:tabs>
          <w:tab w:val="center" w:pos="4535"/>
          <w:tab w:val="right" w:pos="9071"/>
        </w:tabs>
        <w:ind w:firstLine="1699"/>
        <w:rPr>
          <w:rFonts w:hAnsi="Cambria Math"/>
          <w:lang w:val="ru-RU" w:eastAsia="zh-CN"/>
        </w:rPr>
      </w:pPr>
      <w:r>
        <w:rPr>
          <w:rFonts w:hAnsi="Cambria Math"/>
          <w:lang w:val="ru-RU" w:eastAsia="zh-CN"/>
        </w:rPr>
        <w:tab/>
      </w:r>
      <m:oMath>
        <m:r>
          <m:rPr>
            <m:sty m:val="p"/>
          </m:rPr>
          <w:rPr>
            <w:rFonts w:ascii="Cambria Math" w:hAnsi="Cambria Math"/>
            <w:lang w:val="en" w:eastAsia="zh-CN"/>
          </w:rPr>
          <m:t>y</m:t>
        </m:r>
        <m:r>
          <m:rPr>
            <m:sty m:val="p"/>
          </m:rPr>
          <w:rPr>
            <w:rFonts w:ascii="Cambria Math" w:hAnsi="Cambria Math"/>
            <w:lang w:val="ru-RU" w:eastAsia="zh-CN"/>
          </w:rPr>
          <m:t>(</m:t>
        </m:r>
        <m:r>
          <m:rPr>
            <m:sty m:val="p"/>
          </m:rPr>
          <w:rPr>
            <w:rFonts w:ascii="Cambria Math" w:hAnsi="Cambria Math"/>
            <w:lang w:val="en" w:eastAsia="zh-CN"/>
          </w:rPr>
          <m:t>t</m:t>
        </m:r>
        <m:r>
          <m:rPr>
            <m:sty m:val="p"/>
          </m:rPr>
          <w:rPr>
            <w:rFonts w:ascii="Cambria Math" w:hAnsi="Cambria Math"/>
            <w:lang w:val="ru-RU" w:eastAsia="zh-CN"/>
          </w:rPr>
          <m:t>)=</m:t>
        </m:r>
        <m:r>
          <m:rPr>
            <m:sty m:val="p"/>
          </m:rPr>
          <w:rPr>
            <w:rFonts w:ascii="Cambria Math" w:hAnsi="Cambria Math"/>
            <w:lang w:val="en" w:eastAsia="zh-CN"/>
          </w:rPr>
          <m:t>x</m:t>
        </m:r>
        <m:r>
          <m:rPr>
            <m:sty m:val="p"/>
          </m:rPr>
          <w:rPr>
            <w:rFonts w:ascii="Cambria Math" w:hAnsi="Cambria Math"/>
            <w:lang w:val="ru-RU" w:eastAsia="zh-CN"/>
          </w:rPr>
          <m:t>(</m:t>
        </m:r>
        <m:r>
          <m:rPr>
            <m:sty m:val="p"/>
          </m:rPr>
          <w:rPr>
            <w:rFonts w:ascii="Cambria Math" w:hAnsi="Cambria Math"/>
            <w:lang w:val="en" w:eastAsia="zh-CN"/>
          </w:rPr>
          <m:t>t</m:t>
        </m:r>
        <m:r>
          <m:rPr>
            <m:sty m:val="p"/>
          </m:rPr>
          <w:rPr>
            <w:rFonts w:ascii="Cambria Math" w:hAnsi="Cambria Math"/>
            <w:lang w:val="ru-RU" w:eastAsia="zh-CN"/>
          </w:rPr>
          <m:t>)(*)</m:t>
        </m:r>
        <m:r>
          <m:rPr>
            <m:sty m:val="p"/>
          </m:rPr>
          <w:rPr>
            <w:rFonts w:ascii="Cambria Math" w:hAnsi="Cambria Math"/>
            <w:lang w:val="en" w:eastAsia="zh-CN"/>
          </w:rPr>
          <m:t>h</m:t>
        </m:r>
        <m:r>
          <m:rPr>
            <m:sty m:val="p"/>
          </m:rPr>
          <w:rPr>
            <w:rFonts w:ascii="Cambria Math" w:hAnsi="Cambria Math"/>
            <w:lang w:val="ru-RU" w:eastAsia="zh-CN"/>
          </w:rPr>
          <m:t>(</m:t>
        </m:r>
        <m:r>
          <m:rPr>
            <m:sty m:val="p"/>
          </m:rPr>
          <w:rPr>
            <w:rFonts w:ascii="Cambria Math" w:hAnsi="Cambria Math"/>
            <w:lang w:val="en" w:eastAsia="zh-CN"/>
          </w:rPr>
          <m:t>t</m:t>
        </m:r>
        <m:r>
          <m:rPr>
            <m:sty m:val="p"/>
          </m:rPr>
          <w:rPr>
            <w:rFonts w:ascii="Cambria Math" w:hAnsi="Cambria Math"/>
            <w:lang w:val="ru-RU" w:eastAsia="zh-CN"/>
          </w:rPr>
          <m:t>)=</m:t>
        </m:r>
        <m:nary>
          <m:naryPr>
            <m:limLoc m:val="subSup"/>
            <m:ctrlPr>
              <w:rPr>
                <w:rFonts w:ascii="Cambria Math" w:hAnsi="Cambria Math"/>
                <w:lang w:val="ru-RU" w:eastAsia="zh-CN"/>
              </w:rPr>
            </m:ctrlPr>
          </m:naryPr>
          <m:sub>
            <m:r>
              <m:rPr>
                <m:sty m:val="p"/>
              </m:rPr>
              <w:rPr>
                <w:rFonts w:ascii="Cambria Math" w:hAnsi="Cambria Math"/>
                <w:lang w:val="en"/>
              </w:rPr>
              <m:t>τ</m:t>
            </m:r>
            <m:r>
              <m:rPr>
                <m:sty m:val="p"/>
              </m:rPr>
              <w:rPr>
                <w:rFonts w:ascii="Cambria Math" w:hAnsi="Cambria Math"/>
                <w:lang w:val="ru-RU"/>
              </w:rPr>
              <m:t>=−∞</m:t>
            </m:r>
            <m:ctrlPr>
              <w:rPr>
                <w:rFonts w:ascii="Cambria Math" w:hAnsi="Cambria Math"/>
                <w:lang w:val="ru-RU" w:eastAsia="zh-CN"/>
              </w:rPr>
            </m:ctrlPr>
          </m:sub>
          <m:sup>
            <m:r>
              <m:rPr>
                <m:sty m:val="p"/>
              </m:rPr>
              <w:rPr>
                <w:rFonts w:ascii="Cambria Math" w:hAnsi="Cambria Math"/>
                <w:lang w:val="ru-RU"/>
              </w:rPr>
              <m:t>∞</m:t>
            </m:r>
            <m:ctrlPr>
              <w:rPr>
                <w:rFonts w:ascii="Cambria Math" w:hAnsi="Cambria Math"/>
                <w:lang w:val="ru-RU" w:eastAsia="zh-CN"/>
              </w:rPr>
            </m:ctrlPr>
          </m:sup>
          <m:e>
            <m:r>
              <m:rPr>
                <m:sty m:val="p"/>
              </m:rPr>
              <w:rPr>
                <w:rFonts w:ascii="Cambria Math" w:hAnsi="Cambria Math"/>
                <w:lang w:val="en" w:eastAsia="zh-CN"/>
              </w:rPr>
              <m:t>x</m:t>
            </m:r>
            <m:r>
              <m:rPr>
                <m:sty m:val="p"/>
              </m:rPr>
              <w:rPr>
                <w:rFonts w:ascii="Cambria Math" w:hAnsi="Cambria Math"/>
                <w:lang w:val="ru-RU" w:eastAsia="zh-CN"/>
              </w:rPr>
              <m:t>(</m:t>
            </m:r>
            <m:r>
              <m:rPr>
                <m:sty m:val="p"/>
              </m:rPr>
              <w:rPr>
                <w:rFonts w:ascii="Cambria Math" w:hAnsi="Cambria Math"/>
                <w:lang w:val="en"/>
              </w:rPr>
              <m:t>τ</m:t>
            </m:r>
            <m:r>
              <m:rPr>
                <m:sty m:val="p"/>
              </m:rPr>
              <w:rPr>
                <w:rFonts w:ascii="Cambria Math" w:hAnsi="Cambria Math"/>
                <w:lang w:val="ru-RU"/>
              </w:rPr>
              <m:t>)</m:t>
            </m:r>
            <m:r>
              <m:rPr>
                <m:sty m:val="p"/>
              </m:rPr>
              <w:rPr>
                <w:rFonts w:ascii="Cambria Math" w:hAnsi="Cambria Math"/>
                <w:lang w:val="en"/>
              </w:rPr>
              <m:t>h</m:t>
            </m:r>
            <m:r>
              <m:rPr>
                <m:sty m:val="p"/>
              </m:rPr>
              <w:rPr>
                <w:rFonts w:ascii="Cambria Math" w:hAnsi="Cambria Math"/>
                <w:lang w:val="ru-RU"/>
              </w:rPr>
              <m:t>(</m:t>
            </m:r>
            <m:r>
              <m:rPr>
                <m:sty m:val="p"/>
              </m:rPr>
              <w:rPr>
                <w:rFonts w:ascii="Cambria Math" w:hAnsi="Cambria Math"/>
                <w:lang w:val="en"/>
              </w:rPr>
              <m:t>t</m:t>
            </m:r>
            <m:r>
              <m:rPr>
                <m:sty m:val="p"/>
              </m:rPr>
              <w:rPr>
                <w:rFonts w:ascii="Cambria Math" w:hAnsi="Cambria Math"/>
                <w:lang w:val="ru-RU"/>
              </w:rPr>
              <m:t>−</m:t>
            </m:r>
            <m:r>
              <m:rPr>
                <m:sty m:val="p"/>
              </m:rPr>
              <w:rPr>
                <w:rFonts w:ascii="Cambria Math" w:hAnsi="Cambria Math"/>
                <w:lang w:val="en"/>
              </w:rPr>
              <m:t>τ</m:t>
            </m:r>
            <m:r>
              <m:rPr>
                <m:sty m:val="p"/>
              </m:rPr>
              <w:rPr>
                <w:rFonts w:ascii="Cambria Math" w:hAnsi="Cambria Math"/>
                <w:lang w:val="ru-RU"/>
              </w:rPr>
              <m:t>)</m:t>
            </m:r>
            <m:ctrlPr>
              <w:rPr>
                <w:rFonts w:ascii="Cambria Math" w:hAnsi="Cambria Math"/>
                <w:lang w:val="ru-RU" w:eastAsia="zh-CN"/>
              </w:rPr>
            </m:ctrlPr>
          </m:e>
        </m:nary>
      </m:oMath>
      <w:r>
        <w:rPr>
          <w:rFonts w:hAnsi="Cambria Math"/>
          <w:lang w:val="ru-RU" w:eastAsia="zh-CN"/>
        </w:rPr>
        <w:t>.</w:t>
      </w:r>
      <w:r>
        <w:rPr>
          <w:rFonts w:hAnsi="Cambria Math"/>
          <w:lang w:val="ru-RU" w:eastAsia="zh-CN"/>
        </w:rPr>
        <w:tab/>
      </w:r>
      <w:r>
        <w:rPr>
          <w:rFonts w:hAnsi="Cambria Math"/>
          <w:lang w:val="ru-RU" w:eastAsia="zh-CN"/>
        </w:rPr>
        <w:t>(2)</w:t>
      </w:r>
    </w:p>
    <w:p>
      <w:pPr>
        <w:pStyle w:val="4"/>
        <w:rPr>
          <w:lang w:val="ru-RU" w:eastAsia="zh-CN"/>
        </w:rPr>
      </w:pPr>
      <w:bookmarkStart w:id="5" w:name="_Toc72200580"/>
      <w:r>
        <w:rPr>
          <w:lang w:val="ru-RU" w:eastAsia="zh-CN"/>
        </w:rPr>
        <w:t>Операция свертки в задаче распознавания</w:t>
      </w:r>
      <w:bookmarkEnd w:id="5"/>
    </w:p>
    <w:p>
      <w:pPr>
        <w:rPr>
          <w:lang w:val="ru-RU" w:eastAsia="zh-CN"/>
        </w:rPr>
      </w:pPr>
      <w:r>
        <w:rPr>
          <w:lang w:val="ru-RU" w:eastAsia="zh-CN"/>
        </w:rPr>
        <w:t>В нашем случае, так как мы работаем с изображениями, свертка будет выглядеть, как скольжения фильтра свертки по матрице, характеризующей изображение для вычисления суммы произведений наложившихся друг на друга элементов. Таким образом будет формироваться матрица, характеризующая новое изображение, получившееся в результате свертки. В матрице, характеризующей изображение значения элементов будут характеризовать интенсивность соответствующего пикселя в градациях серого (т.е. значение каждого элемента такой матрицы будет от 0 до 255).</w:t>
      </w:r>
    </w:p>
    <w:p>
      <w:pPr>
        <w:rPr>
          <w:lang w:val="ru-RU" w:eastAsia="zh-CN"/>
        </w:rPr>
      </w:pPr>
      <w:r>
        <w:rPr>
          <w:lang w:val="ru-RU"/>
        </w:rPr>
        <mc:AlternateContent>
          <mc:Choice Requires="wpg">
            <w:drawing>
              <wp:anchor distT="0" distB="0" distL="114300" distR="114300" simplePos="0" relativeHeight="251658240" behindDoc="0" locked="0" layoutInCell="1" allowOverlap="1">
                <wp:simplePos x="0" y="0"/>
                <wp:positionH relativeFrom="column">
                  <wp:align>center</wp:align>
                </wp:positionH>
                <wp:positionV relativeFrom="page">
                  <wp:posOffset>2002790</wp:posOffset>
                </wp:positionV>
                <wp:extent cx="5529580" cy="3920490"/>
                <wp:effectExtent l="0" t="0" r="0" b="4445"/>
                <wp:wrapTopAndBottom/>
                <wp:docPr id="50" name="Группа 50"/>
                <wp:cNvGraphicFramePr/>
                <a:graphic xmlns:a="http://schemas.openxmlformats.org/drawingml/2006/main">
                  <a:graphicData uri="http://schemas.microsoft.com/office/word/2010/wordprocessingGroup">
                    <wpg:wgp>
                      <wpg:cNvGrpSpPr/>
                      <wpg:grpSpPr>
                        <a:xfrm>
                          <a:off x="0" y="0"/>
                          <a:ext cx="5529600" cy="3920400"/>
                          <a:chOff x="0" y="0"/>
                          <a:chExt cx="5529580" cy="3919855"/>
                        </a:xfrm>
                      </wpg:grpSpPr>
                      <pic:pic xmlns:pic="http://schemas.openxmlformats.org/drawingml/2006/picture">
                        <pic:nvPicPr>
                          <pic:cNvPr id="1" name="Picture 1" descr="IMG_256"/>
                          <pic:cNvPicPr>
                            <a:picLocks noChangeAspect="true"/>
                          </pic:cNvPicPr>
                        </pic:nvPicPr>
                        <pic:blipFill>
                          <a:blip r:embed="rId9"/>
                          <a:stretch>
                            <a:fillRect/>
                          </a:stretch>
                        </pic:blipFill>
                        <pic:spPr>
                          <a:xfrm>
                            <a:off x="0" y="0"/>
                            <a:ext cx="5529580" cy="3596640"/>
                          </a:xfrm>
                          <a:prstGeom prst="rect">
                            <a:avLst/>
                          </a:prstGeom>
                          <a:noFill/>
                          <a:ln w="9525">
                            <a:noFill/>
                          </a:ln>
                        </pic:spPr>
                      </pic:pic>
                      <wps:wsp>
                        <wps:cNvPr id="49" name="Надпись 49"/>
                        <wps:cNvSpPr txBox="true"/>
                        <wps:spPr>
                          <a:xfrm>
                            <a:off x="0" y="3657600"/>
                            <a:ext cx="5529580" cy="262255"/>
                          </a:xfrm>
                          <a:prstGeom prst="rect">
                            <a:avLst/>
                          </a:prstGeom>
                          <a:solidFill>
                            <a:prstClr val="white"/>
                          </a:solidFill>
                          <a:ln>
                            <a:noFill/>
                          </a:ln>
                        </wps:spPr>
                        <wps:txbx>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1</w:t>
                              </w:r>
                              <w:r>
                                <w:fldChar w:fldCharType="end"/>
                              </w:r>
                              <w:r>
                                <w:rPr>
                                  <w:lang w:val="ru-RU"/>
                                </w:rPr>
                                <w:t>. Операция свертки</w:t>
                              </w:r>
                            </w:p>
                          </w:txbxContent>
                        </wps:txbx>
                        <wps:bodyPr rot="0" spcFirstLastPara="0" vertOverflow="overflow" horzOverflow="overflow" vert="horz" wrap="square" lIns="0" tIns="0" rIns="0" bIns="0" numCol="1" spcCol="0" rtlCol="0" fromWordArt="false" anchor="t" anchorCtr="false" forceAA="false" compatLnSpc="true">
                          <a:spAutoFit/>
                        </wps:bodyPr>
                      </wps:wsp>
                    </wpg:wgp>
                  </a:graphicData>
                </a:graphic>
              </wp:anchor>
            </w:drawing>
          </mc:Choice>
          <mc:Fallback>
            <w:pict>
              <v:group id="Группа 50" o:spid="_x0000_s1026" o:spt="203" style="position:absolute;left:0pt;margin-top:157.7pt;height:308.7pt;width:435.4pt;mso-position-horizontal:center;mso-position-vertical-relative:page;mso-wrap-distance-bottom:0pt;mso-wrap-distance-top:0pt;z-index:251658240;mso-width-relative:page;mso-height-relative:page;" coordsize="5529580,3919855" o:gfxdata="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">
                <o:lock v:ext="edit" aspectratio="f"/>
                <v:shape id="_x0000_s1026" o:spid="_x0000_s1026" o:spt="75" alt="IMG_256" type="#_x0000_t75" style="position:absolute;left:0;top:0;height:3596640;width:5529580;" filled="f" o:preferrelative="t" stroked="f" coordsize="21600,21600" o:gfxdata="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6s2FfrcAAADaAAAADwAAAAAAAAABACAAAAA4AAAAZHJzL2Rvd25yZXYueG1sUEsB&#10;AhQAFAAAAAgAh07iQDMvBZ47AAAAOQAAABAAAAAAAAAAAQAgAAAAHAEAAGRycy9zaGFwZXhtbC54&#10;bWxQSwUGAAAAAAYABgBbAQAAxgMAAAAA&#10;">
                  <v:fill on="f" focussize="0,0"/>
                  <v:stroke on="f"/>
                  <v:imagedata r:id="rId9" o:title=""/>
                  <o:lock v:ext="edit" aspectratio="t"/>
                </v:shape>
                <v:shape id="Надпись 49" o:spid="_x0000_s1026" o:spt="202" type="#_x0000_t202" style="position:absolute;left:0;top:3657600;height:262255;width:5529580;" fillcolor="#FFFFFF" filled="t" stroked="f" coordsize="21600,21600" o:gfxdata="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Ly05J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1</w:t>
                        </w:r>
                        <w:r>
                          <w:fldChar w:fldCharType="end"/>
                        </w:r>
                        <w:r>
                          <w:rPr>
                            <w:lang w:val="ru-RU"/>
                          </w:rPr>
                          <w:t>. Операция свертки</w:t>
                        </w:r>
                      </w:p>
                    </w:txbxContent>
                  </v:textbox>
                </v:shape>
                <w10:wrap type="topAndBottom"/>
              </v:group>
            </w:pict>
          </mc:Fallback>
        </mc:AlternateContent>
      </w:r>
      <w:r>
        <w:rPr>
          <w:lang w:val="ru-RU" w:eastAsia="zh-CN"/>
        </w:rPr>
        <w:t>Свертку изображений можно производить фильтрами разных размеров, и разным шагом. В нашем случае будут использоваться фильтры 3 на 3, с шагом 1, т.е. двигаться такой фильтр будет попиксельно.</w:t>
      </w:r>
    </w:p>
    <w:p>
      <w:pPr>
        <w:rPr>
          <w:rFonts w:ascii="SimSun" w:hAnsi="SimSun" w:cs="SimSun"/>
          <w:lang w:val="ru-RU" w:eastAsia="zh-CN" w:bidi="ar"/>
        </w:rPr>
      </w:pPr>
      <w:r>
        <w:rPr>
          <w:lang w:val="ru-RU" w:eastAsia="zh-CN"/>
        </w:rPr>
        <w:t>Далее рассмотрим конкретные фильтры, которые мы будем использовать.</w:t>
      </w:r>
    </w:p>
    <w:p>
      <w:pPr>
        <w:pStyle w:val="4"/>
        <w:rPr>
          <w:lang w:val="ru-RU" w:eastAsia="zh-CN"/>
        </w:rPr>
      </w:pPr>
      <w:bookmarkStart w:id="6" w:name="_Toc72200581"/>
      <w:r>
        <w:rPr>
          <w:lang w:val="ru-RU" w:eastAsia="zh-CN"/>
        </w:rPr>
        <w:t>Градиентные фильтры</w:t>
      </w:r>
      <w:bookmarkEnd w:id="6"/>
    </w:p>
    <w:p>
      <w:pPr>
        <w:rPr>
          <w:lang w:val="ru-RU" w:eastAsia="zh-CN"/>
        </w:rPr>
      </w:pPr>
      <w:r>
        <w:rPr>
          <w:lang w:val="ru-RU" w:eastAsia="zh-CN"/>
        </w:rPr>
        <w:t>Допустим, нам необходимо посчитать изменение интенсивности пикселей по горизонтали. Очевидным решением будет использовать следующую матрицу (3) для образования горизонтального градиентного фильтра.</w:t>
      </w:r>
    </w:p>
    <w:p>
      <w:pPr>
        <w:tabs>
          <w:tab w:val="center" w:pos="4535"/>
          <w:tab w:val="right" w:pos="9071"/>
        </w:tabs>
        <w:ind w:firstLine="706"/>
        <w:rPr>
          <w:rFonts w:hAnsi="Cambria Math"/>
          <w:lang w:val="ru-RU"/>
        </w:rPr>
      </w:pPr>
      <w:r>
        <w:rPr>
          <w:rFonts w:hAnsi="Cambria Math"/>
          <w:lang w:val="ru-RU"/>
        </w:rPr>
        <w:tab/>
      </w:r>
      <m:oMath>
        <m:d>
          <m:dPr>
            <m:ctrlPr>
              <w:rPr>
                <w:rFonts w:ascii="Cambria Math" w:hAnsi="Cambria Math"/>
                <w:i/>
                <w:lang w:val="ru-RU"/>
              </w:rPr>
            </m:ctrlPr>
          </m:dPr>
          <m:e>
            <m:m>
              <m:mPr>
                <m:mcs>
                  <m:mc>
                    <m:mcPr>
                      <m:count m:val="3"/>
                      <m:mcJc m:val="center"/>
                    </m:mcPr>
                  </m:mc>
                </m:mcs>
                <m:ctrlPr>
                  <w:rPr>
                    <w:rFonts w:ascii="Cambria Math" w:hAnsi="Cambria Math"/>
                    <w:i/>
                    <w:lang w:val="ru-RU"/>
                  </w:rPr>
                </m:ctrlPr>
              </m:mPr>
              <m:mr>
                <m:e>
                  <m:r>
                    <m:rPr/>
                    <w:rPr>
                      <w:rFonts w:ascii="Cambria Math" w:hAnsi="Cambria Math"/>
                      <w:lang w:val="ru-RU"/>
                    </w:rPr>
                    <m:t>0</m:t>
                  </m:r>
                  <m:ctrlPr>
                    <w:rPr>
                      <w:rFonts w:ascii="Cambria Math" w:hAnsi="Cambria Math"/>
                      <w:i/>
                      <w:lang w:val="ru-RU"/>
                    </w:rPr>
                  </m:ctrlPr>
                </m:e>
                <m:e>
                  <m:r>
                    <m:rPr/>
                    <w:rPr>
                      <w:rFonts w:ascii="Cambria Math" w:hAnsi="Cambria Math"/>
                      <w:lang w:val="ru-RU"/>
                    </w:rPr>
                    <m:t>0</m:t>
                  </m:r>
                  <m:ctrlPr>
                    <w:rPr>
                      <w:rFonts w:ascii="Cambria Math" w:hAnsi="Cambria Math"/>
                      <w:i/>
                      <w:lang w:val="ru-RU"/>
                    </w:rPr>
                  </m:ctrlPr>
                </m:e>
                <m:e>
                  <m:r>
                    <m:rPr/>
                    <w:rPr>
                      <w:rFonts w:ascii="Cambria Math" w:hAnsi="Cambria Math"/>
                      <w:lang w:val="ru-RU"/>
                    </w:rPr>
                    <m:t>0</m:t>
                  </m:r>
                  <m:ctrlPr>
                    <w:rPr>
                      <w:rFonts w:ascii="Cambria Math" w:hAnsi="Cambria Math"/>
                      <w:i/>
                      <w:lang w:val="ru-RU"/>
                    </w:rPr>
                  </m:ctrlPr>
                </m:e>
              </m:mr>
              <m:mr>
                <m:e>
                  <m:r>
                    <m:rPr/>
                    <w:rPr>
                      <w:rFonts w:ascii="Cambria Math" w:hAnsi="Cambria Math"/>
                      <w:lang w:val="ru-RU"/>
                    </w:rPr>
                    <m:t>1</m:t>
                  </m:r>
                  <m:ctrlPr>
                    <w:rPr>
                      <w:rFonts w:ascii="Cambria Math" w:hAnsi="Cambria Math"/>
                      <w:i/>
                      <w:lang w:val="ru-RU"/>
                    </w:rPr>
                  </m:ctrlPr>
                </m:e>
                <m:e>
                  <m:r>
                    <m:rPr/>
                    <w:rPr>
                      <w:rFonts w:ascii="Cambria Math" w:hAnsi="Cambria Math"/>
                      <w:lang w:val="ru-RU"/>
                    </w:rPr>
                    <m:t>0</m:t>
                  </m:r>
                  <m:ctrlPr>
                    <w:rPr>
                      <w:rFonts w:ascii="Cambria Math" w:hAnsi="Cambria Math"/>
                      <w:i/>
                      <w:lang w:val="ru-RU"/>
                    </w:rPr>
                  </m:ctrlPr>
                </m:e>
                <m:e>
                  <m:r>
                    <m:rPr/>
                    <w:rPr>
                      <w:rFonts w:ascii="Cambria Math" w:hAnsi="Cambria Math"/>
                      <w:lang w:val="ru-RU"/>
                    </w:rPr>
                    <m:t>−1</m:t>
                  </m:r>
                  <m:ctrlPr>
                    <w:rPr>
                      <w:rFonts w:ascii="Cambria Math" w:hAnsi="Cambria Math"/>
                      <w:i/>
                      <w:lang w:val="ru-RU"/>
                    </w:rPr>
                  </m:ctrlPr>
                </m:e>
              </m:mr>
              <m:mr>
                <m:e>
                  <m:r>
                    <m:rPr/>
                    <w:rPr>
                      <w:rFonts w:ascii="Cambria Math" w:hAnsi="Cambria Math"/>
                      <w:lang w:val="ru-RU"/>
                    </w:rPr>
                    <m:t>0</m:t>
                  </m:r>
                  <m:ctrlPr>
                    <w:rPr>
                      <w:rFonts w:ascii="Cambria Math" w:hAnsi="Cambria Math"/>
                      <w:i/>
                      <w:lang w:val="ru-RU"/>
                    </w:rPr>
                  </m:ctrlPr>
                </m:e>
                <m:e>
                  <m:r>
                    <m:rPr/>
                    <w:rPr>
                      <w:rFonts w:ascii="Cambria Math" w:hAnsi="Cambria Math"/>
                      <w:lang w:val="ru-RU"/>
                    </w:rPr>
                    <m:t>0</m:t>
                  </m:r>
                  <m:ctrlPr>
                    <w:rPr>
                      <w:rFonts w:ascii="Cambria Math" w:hAnsi="Cambria Math"/>
                      <w:i/>
                      <w:lang w:val="ru-RU"/>
                    </w:rPr>
                  </m:ctrlPr>
                </m:e>
                <m:e>
                  <m:r>
                    <m:rPr/>
                    <w:rPr>
                      <w:rFonts w:ascii="Cambria Math" w:hAnsi="Cambria Math"/>
                      <w:lang w:val="ru-RU"/>
                    </w:rPr>
                    <m:t>0</m:t>
                  </m:r>
                  <m:ctrlPr>
                    <w:rPr>
                      <w:rFonts w:ascii="Cambria Math" w:hAnsi="Cambria Math"/>
                      <w:i/>
                      <w:lang w:val="ru-RU"/>
                    </w:rPr>
                  </m:ctrlPr>
                </m:e>
              </m:mr>
            </m:m>
            <m:ctrlPr>
              <w:rPr>
                <w:rFonts w:ascii="Cambria Math" w:hAnsi="Cambria Math"/>
                <w:i/>
                <w:lang w:val="ru-RU"/>
              </w:rPr>
            </m:ctrlPr>
          </m:e>
        </m:d>
      </m:oMath>
      <w:r>
        <w:rPr>
          <w:rFonts w:hAnsi="Cambria Math"/>
          <w:lang w:val="ru-RU"/>
        </w:rPr>
        <w:tab/>
      </w:r>
      <w:r>
        <w:rPr>
          <w:rFonts w:hAnsi="Cambria Math"/>
          <w:lang w:val="ru-RU"/>
        </w:rPr>
        <w:t>(3)</w:t>
      </w:r>
    </w:p>
    <w:p>
      <w:pPr>
        <w:rPr>
          <w:lang w:val="ru-RU" w:eastAsia="zh-CN"/>
        </w:rPr>
      </w:pPr>
      <w:r>
        <w:rPr>
          <w:lang w:val="ru-RU" w:eastAsia="zh-CN"/>
        </w:rPr>
        <w:t>Аналогичным образом, если нам понадобиться считать изменения интенсивности пикселей по вертикали мы предложим для образования вертикального градиентного фильтра следующую матрицу (4).</w:t>
      </w:r>
    </w:p>
    <w:p>
      <w:pPr>
        <w:tabs>
          <w:tab w:val="center" w:pos="4535"/>
          <w:tab w:val="right" w:pos="9071"/>
        </w:tabs>
        <w:ind w:firstLine="1699"/>
        <w:rPr>
          <w:rFonts w:hAnsi="Cambria Math"/>
          <w:lang w:val="ru-RU"/>
        </w:rPr>
      </w:pPr>
      <w:r>
        <w:rPr>
          <w:rFonts w:hAnsi="Cambria Math"/>
          <w:lang w:val="ru-RU"/>
        </w:rPr>
        <w:tab/>
      </w:r>
      <m:oMath>
        <m:d>
          <m:dPr>
            <m:ctrlPr>
              <w:rPr>
                <w:rFonts w:ascii="Cambria Math" w:hAnsi="Cambria Math"/>
                <w:i/>
                <w:lang w:val="ru-RU"/>
              </w:rPr>
            </m:ctrlPr>
          </m:dPr>
          <m:e>
            <m:m>
              <m:mPr>
                <m:mcs>
                  <m:mc>
                    <m:mcPr>
                      <m:count m:val="3"/>
                      <m:mcJc m:val="center"/>
                    </m:mcPr>
                  </m:mc>
                </m:mcs>
                <m:ctrlPr>
                  <w:rPr>
                    <w:rFonts w:ascii="Cambria Math" w:hAnsi="Cambria Math"/>
                    <w:i/>
                    <w:lang w:val="ru-RU"/>
                  </w:rPr>
                </m:ctrlPr>
              </m:mPr>
              <m:mr>
                <m:e>
                  <m:r>
                    <m:rPr/>
                    <w:rPr>
                      <w:rFonts w:ascii="Cambria Math" w:hAnsi="Cambria Math"/>
                      <w:lang w:val="ru-RU"/>
                    </w:rPr>
                    <m:t>0</m:t>
                  </m:r>
                  <m:ctrlPr>
                    <w:rPr>
                      <w:rFonts w:ascii="Cambria Math" w:hAnsi="Cambria Math"/>
                      <w:i/>
                      <w:lang w:val="ru-RU"/>
                    </w:rPr>
                  </m:ctrlPr>
                </m:e>
                <m:e>
                  <m:r>
                    <m:rPr/>
                    <w:rPr>
                      <w:rFonts w:ascii="Cambria Math" w:hAnsi="Cambria Math"/>
                      <w:lang w:val="ru-RU"/>
                    </w:rPr>
                    <m:t>1</m:t>
                  </m:r>
                  <m:ctrlPr>
                    <w:rPr>
                      <w:rFonts w:ascii="Cambria Math" w:hAnsi="Cambria Math"/>
                      <w:i/>
                      <w:lang w:val="ru-RU"/>
                    </w:rPr>
                  </m:ctrlPr>
                </m:e>
                <m:e>
                  <m:r>
                    <m:rPr/>
                    <w:rPr>
                      <w:rFonts w:ascii="Cambria Math" w:hAnsi="Cambria Math"/>
                      <w:lang w:val="ru-RU"/>
                    </w:rPr>
                    <m:t>0</m:t>
                  </m:r>
                  <m:ctrlPr>
                    <w:rPr>
                      <w:rFonts w:ascii="Cambria Math" w:hAnsi="Cambria Math"/>
                      <w:i/>
                      <w:lang w:val="ru-RU"/>
                    </w:rPr>
                  </m:ctrlPr>
                </m:e>
              </m:mr>
              <m:mr>
                <m:e>
                  <m:r>
                    <m:rPr/>
                    <w:rPr>
                      <w:rFonts w:ascii="Cambria Math" w:hAnsi="Cambria Math"/>
                      <w:lang w:val="ru-RU"/>
                    </w:rPr>
                    <m:t>0</m:t>
                  </m:r>
                  <m:ctrlPr>
                    <w:rPr>
                      <w:rFonts w:ascii="Cambria Math" w:hAnsi="Cambria Math"/>
                      <w:i/>
                      <w:lang w:val="ru-RU"/>
                    </w:rPr>
                  </m:ctrlPr>
                </m:e>
                <m:e>
                  <m:r>
                    <m:rPr/>
                    <w:rPr>
                      <w:rFonts w:ascii="Cambria Math" w:hAnsi="Cambria Math"/>
                      <w:lang w:val="ru-RU"/>
                    </w:rPr>
                    <m:t>0</m:t>
                  </m:r>
                  <m:ctrlPr>
                    <w:rPr>
                      <w:rFonts w:ascii="Cambria Math" w:hAnsi="Cambria Math"/>
                      <w:i/>
                      <w:lang w:val="ru-RU"/>
                    </w:rPr>
                  </m:ctrlPr>
                </m:e>
                <m:e>
                  <m:r>
                    <m:rPr/>
                    <w:rPr>
                      <w:rFonts w:ascii="Cambria Math" w:hAnsi="Cambria Math"/>
                      <w:lang w:val="ru-RU"/>
                    </w:rPr>
                    <m:t>0</m:t>
                  </m:r>
                  <m:ctrlPr>
                    <w:rPr>
                      <w:rFonts w:ascii="Cambria Math" w:hAnsi="Cambria Math"/>
                      <w:i/>
                      <w:lang w:val="ru-RU"/>
                    </w:rPr>
                  </m:ctrlPr>
                </m:e>
              </m:mr>
              <m:mr>
                <m:e>
                  <m:r>
                    <m:rPr/>
                    <w:rPr>
                      <w:rFonts w:ascii="Cambria Math" w:hAnsi="Cambria Math"/>
                      <w:lang w:val="ru-RU"/>
                    </w:rPr>
                    <m:t>0</m:t>
                  </m:r>
                  <m:ctrlPr>
                    <w:rPr>
                      <w:rFonts w:ascii="Cambria Math" w:hAnsi="Cambria Math"/>
                      <w:i/>
                      <w:lang w:val="ru-RU"/>
                    </w:rPr>
                  </m:ctrlPr>
                </m:e>
                <m:e>
                  <m:r>
                    <m:rPr/>
                    <w:rPr>
                      <w:rFonts w:ascii="Cambria Math" w:hAnsi="Cambria Math"/>
                      <w:lang w:val="ru-RU"/>
                    </w:rPr>
                    <m:t>−1</m:t>
                  </m:r>
                  <m:ctrlPr>
                    <w:rPr>
                      <w:rFonts w:ascii="Cambria Math" w:hAnsi="Cambria Math"/>
                      <w:i/>
                      <w:lang w:val="ru-RU"/>
                    </w:rPr>
                  </m:ctrlPr>
                </m:e>
                <m:e>
                  <m:r>
                    <m:rPr/>
                    <w:rPr>
                      <w:rFonts w:ascii="Cambria Math" w:hAnsi="Cambria Math"/>
                      <w:lang w:val="ru-RU"/>
                    </w:rPr>
                    <m:t>0</m:t>
                  </m:r>
                  <m:ctrlPr>
                    <w:rPr>
                      <w:rFonts w:ascii="Cambria Math" w:hAnsi="Cambria Math"/>
                      <w:i/>
                      <w:lang w:val="ru-RU"/>
                    </w:rPr>
                  </m:ctrlPr>
                </m:e>
              </m:mr>
            </m:m>
            <m:ctrlPr>
              <w:rPr>
                <w:rFonts w:ascii="Cambria Math" w:hAnsi="Cambria Math"/>
                <w:i/>
                <w:lang w:val="ru-RU"/>
              </w:rPr>
            </m:ctrlPr>
          </m:e>
        </m:d>
      </m:oMath>
      <w:r>
        <w:rPr>
          <w:rFonts w:hAnsi="Cambria Math"/>
          <w:lang w:val="ru-RU"/>
        </w:rPr>
        <w:tab/>
      </w:r>
      <w:r>
        <w:rPr>
          <w:rFonts w:hAnsi="Cambria Math"/>
          <w:lang w:val="ru-RU"/>
        </w:rPr>
        <w:t>(4)</w:t>
      </w:r>
    </w:p>
    <w:p>
      <w:pPr>
        <w:rPr>
          <w:lang w:val="ru-RU" w:eastAsia="zh-CN"/>
        </w:rPr>
      </w:pPr>
      <w:r>
        <w:rPr>
          <w:lang w:val="ru-RU"/>
        </w:rPr>
        <mc:AlternateContent>
          <mc:Choice Requires="wpg">
            <w:drawing>
              <wp:anchor distT="0" distB="0" distL="114300" distR="114300" simplePos="0" relativeHeight="251640832" behindDoc="0" locked="0" layoutInCell="1" allowOverlap="1">
                <wp:simplePos x="0" y="0"/>
                <wp:positionH relativeFrom="column">
                  <wp:align>center</wp:align>
                </wp:positionH>
                <wp:positionV relativeFrom="paragraph">
                  <wp:posOffset>1559560</wp:posOffset>
                </wp:positionV>
                <wp:extent cx="4168775" cy="1889760"/>
                <wp:effectExtent l="0" t="0" r="3175" b="0"/>
                <wp:wrapTopAndBottom/>
                <wp:docPr id="52" name="Группа 52"/>
                <wp:cNvGraphicFramePr/>
                <a:graphic xmlns:a="http://schemas.openxmlformats.org/drawingml/2006/main">
                  <a:graphicData uri="http://schemas.microsoft.com/office/word/2010/wordprocessingGroup">
                    <wpg:wgp>
                      <wpg:cNvGrpSpPr/>
                      <wpg:grpSpPr>
                        <a:xfrm>
                          <a:off x="0" y="0"/>
                          <a:ext cx="4168800" cy="1890000"/>
                          <a:chOff x="0" y="0"/>
                          <a:chExt cx="4168775" cy="1889760"/>
                        </a:xfrm>
                      </wpg:grpSpPr>
                      <pic:pic xmlns:pic="http://schemas.openxmlformats.org/drawingml/2006/picture">
                        <pic:nvPicPr>
                          <pic:cNvPr id="3" name="Picture 3" descr="IMG_256"/>
                          <pic:cNvPicPr>
                            <a:picLocks noChangeAspect="true"/>
                          </pic:cNvPicPr>
                        </pic:nvPicPr>
                        <pic:blipFill>
                          <a:blip r:embed="rId10"/>
                          <a:stretch>
                            <a:fillRect/>
                          </a:stretch>
                        </pic:blipFill>
                        <pic:spPr>
                          <a:xfrm>
                            <a:off x="0" y="0"/>
                            <a:ext cx="4168775" cy="1407160"/>
                          </a:xfrm>
                          <a:prstGeom prst="rect">
                            <a:avLst/>
                          </a:prstGeom>
                          <a:noFill/>
                          <a:ln w="9525">
                            <a:noFill/>
                          </a:ln>
                        </pic:spPr>
                      </pic:pic>
                      <wps:wsp>
                        <wps:cNvPr id="51" name="Надпись 51"/>
                        <wps:cNvSpPr txBox="true"/>
                        <wps:spPr>
                          <a:xfrm>
                            <a:off x="0" y="1466850"/>
                            <a:ext cx="4168775" cy="422910"/>
                          </a:xfrm>
                          <a:prstGeom prst="rect">
                            <a:avLst/>
                          </a:prstGeom>
                          <a:solidFill>
                            <a:prstClr val="white"/>
                          </a:solidFill>
                          <a:ln>
                            <a:noFill/>
                          </a:ln>
                        </wps:spPr>
                        <wps:txbx>
                          <w:txbxContent>
                            <w:p>
                              <w:pPr>
                                <w:pStyle w:val="23"/>
                                <w:jc w:val="center"/>
                                <w:rPr>
                                  <w:rFonts w:eastAsia="SimSun"/>
                                  <w:sz w:val="24"/>
                                </w:rPr>
                              </w:pPr>
                              <w:r>
                                <w:t>Рис</w:t>
                              </w:r>
                              <w:r>
                                <w:rPr>
                                  <w:lang w:val="ru-RU"/>
                                </w:rPr>
                                <w:t>.</w:t>
                              </w:r>
                              <w:r>
                                <w:t xml:space="preserve"> </w:t>
                              </w:r>
                              <w:r>
                                <w:fldChar w:fldCharType="begin"/>
                              </w:r>
                              <w:r>
                                <w:instrText xml:space="preserve"> SEQ Рисунок \* ARABIC </w:instrText>
                              </w:r>
                              <w:r>
                                <w:fldChar w:fldCharType="separate"/>
                              </w:r>
                              <w:r>
                                <w:t>2</w:t>
                              </w:r>
                              <w:r>
                                <w:fldChar w:fldCharType="end"/>
                              </w:r>
                              <w:r>
                                <w:rPr>
                                  <w:lang w:val="ru-RU"/>
                                </w:rPr>
                                <w:t>. Результаты свертки изображения градиентными фильтрами</w:t>
                              </w:r>
                            </w:p>
                          </w:txbxContent>
                        </wps:txbx>
                        <wps:bodyPr rot="0" spcFirstLastPara="0" vertOverflow="overflow" horzOverflow="overflow" vert="horz" wrap="square" lIns="0" tIns="0" rIns="0" bIns="0" numCol="1" spcCol="0" rtlCol="0" fromWordArt="false" anchor="t" anchorCtr="false" forceAA="false" compatLnSpc="true">
                          <a:spAutoFit/>
                        </wps:bodyPr>
                      </wps:wsp>
                    </wpg:wgp>
                  </a:graphicData>
                </a:graphic>
              </wp:anchor>
            </w:drawing>
          </mc:Choice>
          <mc:Fallback>
            <w:pict>
              <v:group id="Группа 52" o:spid="_x0000_s1026" o:spt="203" style="position:absolute;left:0pt;margin-top:122.8pt;height:148.8pt;width:328.25pt;mso-position-horizontal:center;mso-wrap-distance-bottom:0pt;mso-wrap-distance-top:0pt;z-index:251640832;mso-width-relative:page;mso-height-relative:page;" coordsize="4168775,1889760" o:gfxdata="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">
                <o:lock v:ext="edit" aspectratio="f"/>
                <v:shape id="_x0000_s1026" o:spid="_x0000_s1026" o:spt="75" alt="IMG_256" type="#_x0000_t75" style="position:absolute;left:0;top:0;height:1407160;width:4168775;" filled="f" o:preferrelative="t" stroked="f" coordsize="21600,21600" o:gfxdata="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aOTuroAAADaAAAADwAAAAAAAAABACAAAAA4AAAAZHJzL2Rvd25yZXYueG1s&#10;UEsBAhQAFAAAAAgAh07iQDMvBZ47AAAAOQAAABAAAAAAAAAAAQAgAAAAHwEAAGRycy9zaGFwZXht&#10;bC54bWxQSwUGAAAAAAYABgBbAQAAyQMAAAAA&#10;">
                  <v:fill on="f" focussize="0,0"/>
                  <v:stroke on="f"/>
                  <v:imagedata r:id="rId10" o:title=""/>
                  <o:lock v:ext="edit" aspectratio="t"/>
                </v:shape>
                <v:shape id="Надпись 51" o:spid="_x0000_s1026" o:spt="202" type="#_x0000_t202" style="position:absolute;left:0;top:1466850;height:422910;width:4168775;" fillcolor="#FFFFFF" filled="t" stroked="f" coordsize="21600,21600" o:gfxdata="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wZNSS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23"/>
                          <w:jc w:val="center"/>
                          <w:rPr>
                            <w:rFonts w:eastAsia="SimSun"/>
                            <w:sz w:val="24"/>
                          </w:rPr>
                        </w:pPr>
                        <w:r>
                          <w:t>Рис</w:t>
                        </w:r>
                        <w:r>
                          <w:rPr>
                            <w:lang w:val="ru-RU"/>
                          </w:rPr>
                          <w:t>.</w:t>
                        </w:r>
                        <w:r>
                          <w:t xml:space="preserve"> </w:t>
                        </w:r>
                        <w:r>
                          <w:fldChar w:fldCharType="begin"/>
                        </w:r>
                        <w:r>
                          <w:instrText xml:space="preserve"> SEQ Рисунок \* ARABIC </w:instrText>
                        </w:r>
                        <w:r>
                          <w:fldChar w:fldCharType="separate"/>
                        </w:r>
                        <w:r>
                          <w:t>2</w:t>
                        </w:r>
                        <w:r>
                          <w:fldChar w:fldCharType="end"/>
                        </w:r>
                        <w:r>
                          <w:rPr>
                            <w:lang w:val="ru-RU"/>
                          </w:rPr>
                          <w:t>. Результаты свертки изображения градиентными фильтрами</w:t>
                        </w:r>
                      </w:p>
                    </w:txbxContent>
                  </v:textbox>
                </v:shape>
                <w10:wrap type="topAndBottom"/>
              </v:group>
            </w:pict>
          </mc:Fallback>
        </mc:AlternateContent>
      </w:r>
      <w:r>
        <w:rPr>
          <w:lang w:val="ru-RU" w:eastAsia="zh-CN"/>
        </w:rPr>
        <w:t>Градиентные фильтры представляют важность, так как сильное изменение интенсивности пикселей может говорить и найденных краях (границах) каких-либо объектов на изображении. Результат работы горизонтального и вертикального градиентных фильтров можно увидеть на рис. 2.</w:t>
      </w:r>
    </w:p>
    <w:p>
      <w:pPr>
        <w:pStyle w:val="4"/>
        <w:rPr>
          <w:lang w:val="ru-RU" w:eastAsia="zh-CN"/>
        </w:rPr>
      </w:pPr>
      <w:bookmarkStart w:id="7" w:name="_Toc72200582"/>
      <w:r>
        <w:rPr>
          <w:lang w:val="ru-RU" w:eastAsia="zh-CN"/>
        </w:rPr>
        <w:t>Фильтр Собеля</w:t>
      </w:r>
      <w:bookmarkEnd w:id="7"/>
    </w:p>
    <w:p>
      <w:pPr>
        <w:rPr>
          <w:lang w:val="ru-RU" w:eastAsia="zh-CN"/>
        </w:rPr>
      </w:pPr>
      <w:r>
        <w:rPr>
          <w:lang w:val="ru-RU" w:eastAsia="zh-CN"/>
        </w:rPr>
        <w:t>Недостаток градиентных фильтров заключается в рассматривании на каждом этапе свертки градиента только в одной точке. Фильтры Собеля позволяют это расширить и используют следующие матрицы в качестве ядер свертки: (5) — для вертикальной оси, (6) — для горизонтальной.</w:t>
      </w:r>
    </w:p>
    <w:p>
      <w:pPr>
        <w:tabs>
          <w:tab w:val="center" w:pos="4535"/>
          <w:tab w:val="right" w:pos="9071"/>
        </w:tabs>
        <w:ind w:firstLine="1699"/>
        <w:rPr>
          <w:rFonts w:hAnsi="Cambria Math"/>
          <w:lang w:val="ru-RU"/>
        </w:rPr>
      </w:pPr>
      <w:r>
        <w:rPr>
          <w:rFonts w:hAnsi="Cambria Math"/>
          <w:lang w:val="ru-RU"/>
        </w:rPr>
        <w:tab/>
      </w:r>
      <m:oMath>
        <m:d>
          <m:dPr>
            <m:ctrlPr>
              <w:rPr>
                <w:rFonts w:ascii="Cambria Math" w:hAnsi="Cambria Math"/>
                <w:i/>
                <w:lang w:val="ru-RU"/>
              </w:rPr>
            </m:ctrlPr>
          </m:dPr>
          <m:e>
            <m:m>
              <m:mPr>
                <m:mcs>
                  <m:mc>
                    <m:mcPr>
                      <m:count m:val="3"/>
                      <m:mcJc m:val="center"/>
                    </m:mcPr>
                  </m:mc>
                </m:mcs>
                <m:ctrlPr>
                  <w:rPr>
                    <w:rFonts w:ascii="Cambria Math" w:hAnsi="Cambria Math"/>
                    <w:i/>
                    <w:lang w:val="ru-RU"/>
                  </w:rPr>
                </m:ctrlPr>
              </m:mPr>
              <m:mr>
                <m:e>
                  <m:r>
                    <m:rPr/>
                    <w:rPr>
                      <w:rFonts w:ascii="Cambria Math" w:hAnsi="Cambria Math"/>
                      <w:lang w:val="ru-RU"/>
                    </w:rPr>
                    <m:t>1</m:t>
                  </m:r>
                  <m:ctrlPr>
                    <w:rPr>
                      <w:rFonts w:ascii="Cambria Math" w:hAnsi="Cambria Math"/>
                      <w:i/>
                      <w:lang w:val="ru-RU"/>
                    </w:rPr>
                  </m:ctrlPr>
                </m:e>
                <m:e>
                  <m:r>
                    <m:rPr/>
                    <w:rPr>
                      <w:rFonts w:ascii="Cambria Math" w:hAnsi="Cambria Math"/>
                      <w:lang w:val="ru-RU"/>
                    </w:rPr>
                    <m:t>0</m:t>
                  </m:r>
                  <m:ctrlPr>
                    <w:rPr>
                      <w:rFonts w:ascii="Cambria Math" w:hAnsi="Cambria Math"/>
                      <w:i/>
                      <w:lang w:val="ru-RU"/>
                    </w:rPr>
                  </m:ctrlPr>
                </m:e>
                <m:e>
                  <m:r>
                    <m:rPr/>
                    <w:rPr>
                      <w:rFonts w:ascii="Cambria Math" w:hAnsi="Cambria Math"/>
                      <w:lang w:val="ru-RU"/>
                    </w:rPr>
                    <m:t>−1</m:t>
                  </m:r>
                  <m:ctrlPr>
                    <w:rPr>
                      <w:rFonts w:ascii="Cambria Math" w:hAnsi="Cambria Math"/>
                      <w:i/>
                      <w:lang w:val="ru-RU"/>
                    </w:rPr>
                  </m:ctrlPr>
                </m:e>
              </m:mr>
              <m:mr>
                <m:e>
                  <m:r>
                    <m:rPr/>
                    <w:rPr>
                      <w:rFonts w:ascii="Cambria Math" w:hAnsi="Cambria Math"/>
                      <w:lang w:val="ru-RU"/>
                    </w:rPr>
                    <m:t>2</m:t>
                  </m:r>
                  <m:ctrlPr>
                    <w:rPr>
                      <w:rFonts w:ascii="Cambria Math" w:hAnsi="Cambria Math"/>
                      <w:i/>
                      <w:lang w:val="ru-RU"/>
                    </w:rPr>
                  </m:ctrlPr>
                </m:e>
                <m:e>
                  <m:r>
                    <m:rPr/>
                    <w:rPr>
                      <w:rFonts w:ascii="Cambria Math" w:hAnsi="Cambria Math"/>
                      <w:lang w:val="ru-RU"/>
                    </w:rPr>
                    <m:t>0</m:t>
                  </m:r>
                  <m:ctrlPr>
                    <w:rPr>
                      <w:rFonts w:ascii="Cambria Math" w:hAnsi="Cambria Math"/>
                      <w:i/>
                      <w:lang w:val="ru-RU"/>
                    </w:rPr>
                  </m:ctrlPr>
                </m:e>
                <m:e>
                  <m:r>
                    <m:rPr/>
                    <w:rPr>
                      <w:rFonts w:ascii="Cambria Math" w:hAnsi="Cambria Math"/>
                      <w:lang w:val="ru-RU"/>
                    </w:rPr>
                    <m:t>−2</m:t>
                  </m:r>
                  <m:ctrlPr>
                    <w:rPr>
                      <w:rFonts w:ascii="Cambria Math" w:hAnsi="Cambria Math"/>
                      <w:i/>
                      <w:lang w:val="ru-RU"/>
                    </w:rPr>
                  </m:ctrlPr>
                </m:e>
              </m:mr>
              <m:mr>
                <m:e>
                  <m:r>
                    <m:rPr/>
                    <w:rPr>
                      <w:rFonts w:ascii="Cambria Math" w:hAnsi="Cambria Math"/>
                      <w:lang w:val="ru-RU"/>
                    </w:rPr>
                    <m:t>1</m:t>
                  </m:r>
                  <m:ctrlPr>
                    <w:rPr>
                      <w:rFonts w:ascii="Cambria Math" w:hAnsi="Cambria Math"/>
                      <w:i/>
                      <w:lang w:val="ru-RU"/>
                    </w:rPr>
                  </m:ctrlPr>
                </m:e>
                <m:e>
                  <m:r>
                    <m:rPr/>
                    <w:rPr>
                      <w:rFonts w:ascii="Cambria Math" w:hAnsi="Cambria Math"/>
                      <w:lang w:val="ru-RU"/>
                    </w:rPr>
                    <m:t>0</m:t>
                  </m:r>
                  <m:ctrlPr>
                    <w:rPr>
                      <w:rFonts w:ascii="Cambria Math" w:hAnsi="Cambria Math"/>
                      <w:i/>
                      <w:lang w:val="ru-RU"/>
                    </w:rPr>
                  </m:ctrlPr>
                </m:e>
                <m:e>
                  <m:r>
                    <m:rPr/>
                    <w:rPr>
                      <w:rFonts w:ascii="Cambria Math" w:hAnsi="Cambria Math"/>
                      <w:lang w:val="ru-RU"/>
                    </w:rPr>
                    <m:t>−1</m:t>
                  </m:r>
                  <m:ctrlPr>
                    <w:rPr>
                      <w:rFonts w:ascii="Cambria Math" w:hAnsi="Cambria Math"/>
                      <w:i/>
                      <w:lang w:val="ru-RU"/>
                    </w:rPr>
                  </m:ctrlPr>
                </m:e>
              </m:mr>
            </m:m>
            <m:ctrlPr>
              <w:rPr>
                <w:rFonts w:ascii="Cambria Math" w:hAnsi="Cambria Math"/>
                <w:i/>
                <w:lang w:val="ru-RU"/>
              </w:rPr>
            </m:ctrlPr>
          </m:e>
        </m:d>
      </m:oMath>
      <w:r>
        <w:rPr>
          <w:rFonts w:hAnsi="Cambria Math"/>
          <w:lang w:val="ru-RU"/>
        </w:rPr>
        <w:tab/>
      </w:r>
      <w:r>
        <w:rPr>
          <w:rFonts w:hAnsi="Cambria Math"/>
          <w:lang w:val="ru-RU"/>
        </w:rPr>
        <w:t>(5)</w:t>
      </w:r>
    </w:p>
    <w:p>
      <w:pPr>
        <w:tabs>
          <w:tab w:val="center" w:pos="4535"/>
          <w:tab w:val="right" w:pos="9071"/>
        </w:tabs>
        <w:ind w:firstLine="1699"/>
        <w:rPr>
          <w:rFonts w:hAnsi="Cambria Math"/>
          <w:lang w:val="ru-RU"/>
        </w:rPr>
      </w:pPr>
      <w:r>
        <w:rPr>
          <w:rFonts w:hAnsi="Cambria Math"/>
          <w:lang w:val="ru-RU"/>
        </w:rPr>
        <w:tab/>
      </w:r>
      <m:oMath>
        <m:d>
          <m:dPr>
            <m:ctrlPr>
              <w:rPr>
                <w:rFonts w:ascii="Cambria Math" w:hAnsi="Cambria Math"/>
                <w:i/>
                <w:lang w:val="ru-RU"/>
              </w:rPr>
            </m:ctrlPr>
          </m:dPr>
          <m:e>
            <m:m>
              <m:mPr>
                <m:mcs>
                  <m:mc>
                    <m:mcPr>
                      <m:count m:val="3"/>
                      <m:mcJc m:val="center"/>
                    </m:mcPr>
                  </m:mc>
                </m:mcs>
                <m:ctrlPr>
                  <w:rPr>
                    <w:rFonts w:ascii="Cambria Math" w:hAnsi="Cambria Math"/>
                    <w:i/>
                    <w:lang w:val="ru-RU"/>
                  </w:rPr>
                </m:ctrlPr>
              </m:mPr>
              <m:mr>
                <m:e>
                  <m:r>
                    <m:rPr/>
                    <w:rPr>
                      <w:rFonts w:ascii="Cambria Math" w:hAnsi="Cambria Math"/>
                      <w:lang w:val="ru-RU"/>
                    </w:rPr>
                    <m:t>−1</m:t>
                  </m:r>
                  <m:ctrlPr>
                    <w:rPr>
                      <w:rFonts w:ascii="Cambria Math" w:hAnsi="Cambria Math"/>
                      <w:i/>
                      <w:lang w:val="ru-RU"/>
                    </w:rPr>
                  </m:ctrlPr>
                </m:e>
                <m:e>
                  <m:r>
                    <m:rPr/>
                    <w:rPr>
                      <w:rFonts w:ascii="Cambria Math" w:hAnsi="Cambria Math"/>
                      <w:lang w:val="ru-RU"/>
                    </w:rPr>
                    <m:t>−2</m:t>
                  </m:r>
                  <m:ctrlPr>
                    <w:rPr>
                      <w:rFonts w:ascii="Cambria Math" w:hAnsi="Cambria Math"/>
                      <w:i/>
                      <w:lang w:val="ru-RU"/>
                    </w:rPr>
                  </m:ctrlPr>
                </m:e>
                <m:e>
                  <m:r>
                    <m:rPr/>
                    <w:rPr>
                      <w:rFonts w:ascii="Cambria Math" w:hAnsi="Cambria Math"/>
                      <w:lang w:val="ru-RU"/>
                    </w:rPr>
                    <m:t>−1</m:t>
                  </m:r>
                  <m:ctrlPr>
                    <w:rPr>
                      <w:rFonts w:ascii="Cambria Math" w:hAnsi="Cambria Math"/>
                      <w:i/>
                      <w:lang w:val="ru-RU"/>
                    </w:rPr>
                  </m:ctrlPr>
                </m:e>
              </m:mr>
              <m:mr>
                <m:e>
                  <m:r>
                    <m:rPr/>
                    <w:rPr>
                      <w:rFonts w:ascii="Cambria Math" w:hAnsi="Cambria Math"/>
                      <w:lang w:val="ru-RU"/>
                    </w:rPr>
                    <m:t>0</m:t>
                  </m:r>
                  <m:ctrlPr>
                    <w:rPr>
                      <w:rFonts w:ascii="Cambria Math" w:hAnsi="Cambria Math"/>
                      <w:i/>
                      <w:lang w:val="ru-RU"/>
                    </w:rPr>
                  </m:ctrlPr>
                </m:e>
                <m:e>
                  <m:r>
                    <m:rPr/>
                    <w:rPr>
                      <w:rFonts w:ascii="Cambria Math" w:hAnsi="Cambria Math"/>
                      <w:lang w:val="ru-RU"/>
                    </w:rPr>
                    <m:t>0</m:t>
                  </m:r>
                  <m:ctrlPr>
                    <w:rPr>
                      <w:rFonts w:ascii="Cambria Math" w:hAnsi="Cambria Math"/>
                      <w:i/>
                      <w:lang w:val="ru-RU"/>
                    </w:rPr>
                  </m:ctrlPr>
                </m:e>
                <m:e>
                  <m:r>
                    <m:rPr/>
                    <w:rPr>
                      <w:rFonts w:ascii="Cambria Math" w:hAnsi="Cambria Math"/>
                      <w:lang w:val="ru-RU"/>
                    </w:rPr>
                    <m:t>0</m:t>
                  </m:r>
                  <m:ctrlPr>
                    <w:rPr>
                      <w:rFonts w:ascii="Cambria Math" w:hAnsi="Cambria Math"/>
                      <w:i/>
                      <w:lang w:val="ru-RU"/>
                    </w:rPr>
                  </m:ctrlPr>
                </m:e>
              </m:mr>
              <m:mr>
                <m:e>
                  <m:r>
                    <m:rPr/>
                    <w:rPr>
                      <w:rFonts w:ascii="Cambria Math" w:hAnsi="Cambria Math"/>
                      <w:lang w:val="ru-RU"/>
                    </w:rPr>
                    <m:t>1</m:t>
                  </m:r>
                  <m:ctrlPr>
                    <w:rPr>
                      <w:rFonts w:ascii="Cambria Math" w:hAnsi="Cambria Math"/>
                      <w:i/>
                      <w:lang w:val="ru-RU"/>
                    </w:rPr>
                  </m:ctrlPr>
                </m:e>
                <m:e>
                  <m:r>
                    <m:rPr/>
                    <w:rPr>
                      <w:rFonts w:ascii="Cambria Math" w:hAnsi="Cambria Math"/>
                      <w:lang w:val="ru-RU"/>
                    </w:rPr>
                    <m:t>2</m:t>
                  </m:r>
                  <m:ctrlPr>
                    <w:rPr>
                      <w:rFonts w:ascii="Cambria Math" w:hAnsi="Cambria Math"/>
                      <w:i/>
                      <w:lang w:val="ru-RU"/>
                    </w:rPr>
                  </m:ctrlPr>
                </m:e>
                <m:e>
                  <m:r>
                    <m:rPr/>
                    <w:rPr>
                      <w:rFonts w:ascii="Cambria Math" w:hAnsi="Cambria Math"/>
                      <w:lang w:val="ru-RU"/>
                    </w:rPr>
                    <m:t>1</m:t>
                  </m:r>
                  <m:ctrlPr>
                    <w:rPr>
                      <w:rFonts w:ascii="Cambria Math" w:hAnsi="Cambria Math"/>
                      <w:i/>
                      <w:lang w:val="ru-RU"/>
                    </w:rPr>
                  </m:ctrlPr>
                </m:e>
              </m:mr>
            </m:m>
            <m:ctrlPr>
              <w:rPr>
                <w:rFonts w:ascii="Cambria Math" w:hAnsi="Cambria Math"/>
                <w:i/>
                <w:lang w:val="ru-RU"/>
              </w:rPr>
            </m:ctrlPr>
          </m:e>
        </m:d>
      </m:oMath>
      <w:r>
        <w:rPr>
          <w:rFonts w:hAnsi="Cambria Math"/>
          <w:lang w:val="ru-RU"/>
        </w:rPr>
        <w:tab/>
      </w:r>
      <w:r>
        <w:rPr>
          <w:rFonts w:hAnsi="Cambria Math"/>
          <w:lang w:val="ru-RU"/>
        </w:rPr>
        <w:t>(6)</w:t>
      </w:r>
    </w:p>
    <w:p>
      <w:pPr>
        <w:rPr>
          <w:lang w:val="ru-RU" w:eastAsia="zh-CN"/>
        </w:rPr>
      </w:pPr>
      <w:r>
        <w:rPr>
          <w:lang w:val="ru-RU"/>
        </w:rPr>
        <mc:AlternateContent>
          <mc:Choice Requires="wpg">
            <w:drawing>
              <wp:anchor distT="0" distB="0" distL="114300" distR="114300" simplePos="0" relativeHeight="251644928" behindDoc="0" locked="0" layoutInCell="1" allowOverlap="1">
                <wp:simplePos x="0" y="0"/>
                <wp:positionH relativeFrom="column">
                  <wp:align>center</wp:align>
                </wp:positionH>
                <wp:positionV relativeFrom="paragraph">
                  <wp:posOffset>333375</wp:posOffset>
                </wp:positionV>
                <wp:extent cx="3556635" cy="3185795"/>
                <wp:effectExtent l="0" t="0" r="5715" b="0"/>
                <wp:wrapTopAndBottom/>
                <wp:docPr id="54" name="Группа 54"/>
                <wp:cNvGraphicFramePr/>
                <a:graphic xmlns:a="http://schemas.openxmlformats.org/drawingml/2006/main">
                  <a:graphicData uri="http://schemas.microsoft.com/office/word/2010/wordprocessingGroup">
                    <wpg:wgp>
                      <wpg:cNvGrpSpPr/>
                      <wpg:grpSpPr>
                        <a:xfrm>
                          <a:off x="0" y="0"/>
                          <a:ext cx="3556800" cy="3186000"/>
                          <a:chOff x="0" y="0"/>
                          <a:chExt cx="3556635" cy="3186430"/>
                        </a:xfrm>
                      </wpg:grpSpPr>
                      <pic:pic xmlns:pic="http://schemas.openxmlformats.org/drawingml/2006/picture">
                        <pic:nvPicPr>
                          <pic:cNvPr id="10" name="Picture 4" descr="IMG_256"/>
                          <pic:cNvPicPr>
                            <a:picLocks noChangeAspect="true"/>
                          </pic:cNvPicPr>
                        </pic:nvPicPr>
                        <pic:blipFill>
                          <a:blip r:embed="rId11"/>
                          <a:stretch>
                            <a:fillRect/>
                          </a:stretch>
                        </pic:blipFill>
                        <pic:spPr>
                          <a:xfrm>
                            <a:off x="0" y="0"/>
                            <a:ext cx="3556635" cy="2865120"/>
                          </a:xfrm>
                          <a:prstGeom prst="rect">
                            <a:avLst/>
                          </a:prstGeom>
                          <a:noFill/>
                          <a:ln w="9525">
                            <a:noFill/>
                          </a:ln>
                        </pic:spPr>
                      </pic:pic>
                      <wps:wsp>
                        <wps:cNvPr id="53" name="Надпись 53"/>
                        <wps:cNvSpPr txBox="true"/>
                        <wps:spPr>
                          <a:xfrm>
                            <a:off x="0" y="2924175"/>
                            <a:ext cx="3556635" cy="262255"/>
                          </a:xfrm>
                          <a:prstGeom prst="rect">
                            <a:avLst/>
                          </a:prstGeom>
                          <a:solidFill>
                            <a:prstClr val="white"/>
                          </a:solidFill>
                          <a:ln>
                            <a:noFill/>
                          </a:ln>
                        </wps:spPr>
                        <wps:txbx>
                          <w:txbxContent>
                            <w:p>
                              <w:pPr>
                                <w:pStyle w:val="23"/>
                                <w:jc w:val="center"/>
                                <w:rPr>
                                  <w:rFonts w:eastAsia="SimSun"/>
                                  <w:sz w:val="24"/>
                                </w:rPr>
                              </w:pPr>
                              <w:r>
                                <w:t>Рис</w:t>
                              </w:r>
                              <w:r>
                                <w:rPr>
                                  <w:lang w:val="ru-RU"/>
                                </w:rPr>
                                <w:t>.</w:t>
                              </w:r>
                              <w:r>
                                <w:t xml:space="preserve"> </w:t>
                              </w:r>
                              <w:r>
                                <w:fldChar w:fldCharType="begin"/>
                              </w:r>
                              <w:r>
                                <w:instrText xml:space="preserve"> SEQ Рисунок \* ARABIC </w:instrText>
                              </w:r>
                              <w:r>
                                <w:fldChar w:fldCharType="separate"/>
                              </w:r>
                              <w:r>
                                <w:t>3</w:t>
                              </w:r>
                              <w:r>
                                <w:fldChar w:fldCharType="end"/>
                              </w:r>
                              <w:r>
                                <w:rPr>
                                  <w:lang w:val="ru-RU"/>
                                </w:rPr>
                                <w:t>. Результаты работы фильтров Собеля</w:t>
                              </w:r>
                            </w:p>
                          </w:txbxContent>
                        </wps:txbx>
                        <wps:bodyPr rot="0" spcFirstLastPara="0" vertOverflow="overflow" horzOverflow="overflow" vert="horz" wrap="square" lIns="0" tIns="0" rIns="0" bIns="0" numCol="1" spcCol="0" rtlCol="0" fromWordArt="false" anchor="t" anchorCtr="false" forceAA="false" compatLnSpc="true">
                          <a:spAutoFit/>
                        </wps:bodyPr>
                      </wps:wsp>
                    </wpg:wgp>
                  </a:graphicData>
                </a:graphic>
              </wp:anchor>
            </w:drawing>
          </mc:Choice>
          <mc:Fallback>
            <w:pict>
              <v:group id="Группа 54" o:spid="_x0000_s1026" o:spt="203" style="position:absolute;left:0pt;margin-top:26.25pt;height:250.85pt;width:280.05pt;mso-position-horizontal:center;mso-wrap-distance-bottom:0pt;mso-wrap-distance-top:0pt;z-index:251644928;mso-width-relative:page;mso-height-relative:page;" coordsize="3556635,3186430" o:gfxdata="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">
                <o:lock v:ext="edit" aspectratio="f"/>
                <v:shape id="Picture 4" o:spid="_x0000_s1026" o:spt="75" alt="IMG_256" type="#_x0000_t75" style="position:absolute;left:0;top:0;height:2865120;width:3556635;" filled="f" o:preferrelative="t" stroked="f" coordsize="21600,21600" o:gfxdata="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jX8NG7AAAA2wAAAA8AAAAAAAAAAQAgAAAAOAAAAGRycy9kb3ducmV2Lnht&#10;bFBLAQIUABQAAAAIAIdO4kAzLwWeOwAAADkAAAAQAAAAAAAAAAEAIAAAACABAABkcnMvc2hhcGV4&#10;bWwueG1sUEsFBgAAAAAGAAYAWwEAAMoDAAAAAA==&#10;">
                  <v:fill on="f" focussize="0,0"/>
                  <v:stroke on="f"/>
                  <v:imagedata r:id="rId11" o:title=""/>
                  <o:lock v:ext="edit" aspectratio="t"/>
                </v:shape>
                <v:shape id="Надпись 53" o:spid="_x0000_s1026" o:spt="202" type="#_x0000_t202" style="position:absolute;left:0;top:2924175;height:262255;width:3556635;" fillcolor="#FFFFFF" filled="t" stroked="f" coordsize="21600,21600" o:gfxdata="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b/rvfsAAAADb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23"/>
                          <w:jc w:val="center"/>
                          <w:rPr>
                            <w:rFonts w:eastAsia="SimSun"/>
                            <w:sz w:val="24"/>
                          </w:rPr>
                        </w:pPr>
                        <w:r>
                          <w:t>Рис</w:t>
                        </w:r>
                        <w:r>
                          <w:rPr>
                            <w:lang w:val="ru-RU"/>
                          </w:rPr>
                          <w:t>.</w:t>
                        </w:r>
                        <w:r>
                          <w:t xml:space="preserve"> </w:t>
                        </w:r>
                        <w:r>
                          <w:fldChar w:fldCharType="begin"/>
                        </w:r>
                        <w:r>
                          <w:instrText xml:space="preserve"> SEQ Рисунок \* ARABIC </w:instrText>
                        </w:r>
                        <w:r>
                          <w:fldChar w:fldCharType="separate"/>
                        </w:r>
                        <w:r>
                          <w:t>3</w:t>
                        </w:r>
                        <w:r>
                          <w:fldChar w:fldCharType="end"/>
                        </w:r>
                        <w:r>
                          <w:rPr>
                            <w:lang w:val="ru-RU"/>
                          </w:rPr>
                          <w:t>. Результаты работы фильтров Собеля</w:t>
                        </w:r>
                      </w:p>
                    </w:txbxContent>
                  </v:textbox>
                </v:shape>
                <w10:wrap type="topAndBottom"/>
              </v:group>
            </w:pict>
          </mc:Fallback>
        </mc:AlternateContent>
      </w:r>
      <w:r>
        <w:rPr>
          <w:lang w:val="ru-RU" w:eastAsia="zh-CN"/>
        </w:rPr>
        <w:t>Результаты работы фильтров Собеля можно увидеть на рис. 3.</w:t>
      </w:r>
    </w:p>
    <w:p>
      <w:pPr>
        <w:pStyle w:val="3"/>
        <w:rPr>
          <w:lang w:val="ru-RU" w:eastAsia="zh-CN"/>
        </w:rPr>
      </w:pPr>
      <w:bookmarkStart w:id="8" w:name="_Toc72200583"/>
      <w:r>
        <w:rPr>
          <w:lang w:val="ru-RU" w:eastAsia="zh-CN"/>
        </w:rPr>
        <w:t>Используемые алгоритмы</w:t>
      </w:r>
      <w:bookmarkEnd w:id="8"/>
    </w:p>
    <w:p>
      <w:pPr>
        <w:rPr>
          <w:lang w:val="ru-RU" w:eastAsia="zh-CN"/>
        </w:rPr>
      </w:pPr>
      <w:r>
        <w:rPr>
          <w:lang w:val="ru-RU" w:eastAsia="zh-CN"/>
        </w:rPr>
        <w:t xml:space="preserve">В данном разделе будут описаны алгоритмы, использованные для решения поставленной задачи. Для осуществления автоматического сбора датасета для обучения модели, необходимо было сегментировать видеозаписи по словам, выделить область лица и контуры губ на каждом фрагменте. Для нахождения области лица использовались алгоритмы </w:t>
      </w:r>
      <w:r>
        <w:rPr>
          <w:i/>
          <w:iCs/>
          <w:lang w:val="en" w:eastAsia="zh-CN"/>
        </w:rPr>
        <w:t>HOG</w:t>
      </w:r>
      <w:r>
        <w:rPr>
          <w:i/>
          <w:iCs/>
          <w:lang w:val="ru-RU" w:eastAsia="zh-CN"/>
        </w:rPr>
        <w:t xml:space="preserve"> </w:t>
      </w:r>
      <w:r>
        <w:rPr>
          <w:lang w:val="ru-RU" w:eastAsia="zh-CN"/>
        </w:rPr>
        <w:t>(</w:t>
      </w:r>
      <w:r>
        <w:rPr>
          <w:i/>
          <w:iCs/>
          <w:lang w:val="en" w:eastAsia="zh-CN"/>
        </w:rPr>
        <w:t>histogram</w:t>
      </w:r>
      <w:r>
        <w:rPr>
          <w:i/>
          <w:iCs/>
          <w:lang w:val="ru-RU" w:eastAsia="zh-CN"/>
        </w:rPr>
        <w:t xml:space="preserve"> </w:t>
      </w:r>
      <w:r>
        <w:rPr>
          <w:i/>
          <w:iCs/>
          <w:lang w:val="en" w:eastAsia="zh-CN"/>
        </w:rPr>
        <w:t>of</w:t>
      </w:r>
      <w:r>
        <w:rPr>
          <w:i/>
          <w:iCs/>
          <w:lang w:val="ru-RU" w:eastAsia="zh-CN"/>
        </w:rPr>
        <w:t xml:space="preserve"> </w:t>
      </w:r>
      <w:r>
        <w:rPr>
          <w:i/>
          <w:iCs/>
          <w:lang w:val="en" w:eastAsia="zh-CN"/>
        </w:rPr>
        <w:t>oriented</w:t>
      </w:r>
      <w:r>
        <w:rPr>
          <w:i/>
          <w:iCs/>
          <w:lang w:val="ru-RU" w:eastAsia="zh-CN"/>
        </w:rPr>
        <w:t xml:space="preserve"> </w:t>
      </w:r>
      <w:r>
        <w:rPr>
          <w:i/>
          <w:iCs/>
          <w:lang w:val="en" w:eastAsia="zh-CN"/>
        </w:rPr>
        <w:t>gradients</w:t>
      </w:r>
      <w:r>
        <w:rPr>
          <w:i/>
          <w:iCs/>
          <w:lang w:val="ru-RU" w:eastAsia="zh-CN"/>
        </w:rPr>
        <w:t xml:space="preserve"> </w:t>
      </w:r>
      <w:r>
        <w:rPr>
          <w:lang w:val="ru-RU" w:eastAsia="zh-CN"/>
        </w:rPr>
        <w:t>— гистограмма направленных градиентов)</w:t>
      </w:r>
      <w:r>
        <w:rPr>
          <w:i/>
          <w:iCs/>
          <w:lang w:val="ru-RU" w:eastAsia="zh-CN"/>
        </w:rPr>
        <w:t xml:space="preserve"> </w:t>
      </w:r>
      <w:r>
        <w:rPr>
          <w:lang w:val="ru-RU" w:eastAsia="zh-CN"/>
        </w:rPr>
        <w:t xml:space="preserve">и </w:t>
      </w:r>
      <w:r>
        <w:rPr>
          <w:i/>
          <w:iCs/>
          <w:lang w:val="en" w:eastAsia="zh-CN"/>
        </w:rPr>
        <w:t>SVM</w:t>
      </w:r>
      <w:r>
        <w:rPr>
          <w:i/>
          <w:iCs/>
          <w:lang w:val="ru-RU" w:eastAsia="zh-CN"/>
        </w:rPr>
        <w:t xml:space="preserve"> </w:t>
      </w:r>
      <w:r>
        <w:rPr>
          <w:lang w:val="ru-RU" w:eastAsia="zh-CN"/>
        </w:rPr>
        <w:t>(</w:t>
      </w:r>
      <w:r>
        <w:rPr>
          <w:i/>
          <w:iCs/>
          <w:lang w:val="en" w:eastAsia="zh-CN"/>
        </w:rPr>
        <w:t>support</w:t>
      </w:r>
      <w:r>
        <w:rPr>
          <w:i/>
          <w:iCs/>
          <w:lang w:val="ru-RU" w:eastAsia="zh-CN"/>
        </w:rPr>
        <w:t xml:space="preserve"> </w:t>
      </w:r>
      <w:r>
        <w:rPr>
          <w:i/>
          <w:iCs/>
          <w:lang w:val="en" w:eastAsia="zh-CN"/>
        </w:rPr>
        <w:t>vector</w:t>
      </w:r>
      <w:r>
        <w:rPr>
          <w:i/>
          <w:iCs/>
          <w:lang w:val="ru-RU" w:eastAsia="zh-CN"/>
        </w:rPr>
        <w:t xml:space="preserve"> </w:t>
      </w:r>
      <w:r>
        <w:rPr>
          <w:i/>
          <w:iCs/>
          <w:lang w:val="en" w:eastAsia="zh-CN"/>
        </w:rPr>
        <w:t>machine</w:t>
      </w:r>
      <w:r>
        <w:rPr>
          <w:lang w:val="ru-RU" w:eastAsia="zh-CN"/>
        </w:rPr>
        <w:t xml:space="preserve"> — метод опорных векторов). Для выделения контуров губ было решено использовать классификатор случайного леса. Данные алгоритмы реализованы в библиотеке </w:t>
      </w:r>
      <w:r>
        <w:rPr>
          <w:i/>
          <w:iCs/>
          <w:lang w:val="en" w:eastAsia="zh-CN"/>
        </w:rPr>
        <w:t>dlib</w:t>
      </w:r>
      <w:r>
        <w:rPr>
          <w:lang w:val="ru-RU" w:eastAsia="zh-CN"/>
        </w:rPr>
        <w:t>, которая была использована для реализации.</w:t>
      </w:r>
    </w:p>
    <w:p>
      <w:pPr>
        <w:rPr>
          <w:lang w:val="ru-RU" w:eastAsia="zh-CN"/>
        </w:rPr>
      </w:pPr>
      <w:r>
        <w:rPr>
          <w:lang w:val="ru-RU" w:eastAsia="zh-CN"/>
        </w:rPr>
        <w:t xml:space="preserve">Также для сегментации видеофайлов по словам была использована библиотека </w:t>
      </w:r>
      <w:r>
        <w:rPr>
          <w:i/>
          <w:iCs/>
          <w:lang w:val="en" w:eastAsia="zh-CN"/>
        </w:rPr>
        <w:t>vosk</w:t>
      </w:r>
      <w:r>
        <w:rPr>
          <w:i/>
          <w:iCs/>
          <w:lang w:val="ru-RU" w:eastAsia="zh-CN"/>
        </w:rPr>
        <w:t xml:space="preserve">, </w:t>
      </w:r>
      <w:r>
        <w:rPr>
          <w:lang w:val="ru-RU" w:eastAsia="zh-CN"/>
        </w:rPr>
        <w:t>взятые откуда алгоритмы не будут рассмотрены подробнее, так как выходят за рамки поставленной задачи.</w:t>
      </w:r>
      <w:r>
        <w:rPr>
          <w:lang w:val="ru-RU" w:eastAsia="zh-CN"/>
        </w:rPr>
        <w:br w:type="page"/>
      </w:r>
    </w:p>
    <w:p>
      <w:pPr>
        <w:pStyle w:val="2"/>
        <w:rPr>
          <w:lang w:val="ru-RU" w:eastAsia="zh-CN"/>
        </w:rPr>
      </w:pPr>
      <w:bookmarkStart w:id="9" w:name="_Toc72200584"/>
      <w:r>
        <w:rPr>
          <w:lang w:val="ru-RU" w:eastAsia="zh-CN"/>
        </w:rPr>
        <w:t>Практическая часть</w:t>
      </w:r>
      <w:bookmarkEnd w:id="9"/>
    </w:p>
    <w:p>
      <w:pPr>
        <w:pStyle w:val="3"/>
        <w:rPr>
          <w:lang w:val="ru-RU" w:eastAsia="zh-CN"/>
        </w:rPr>
      </w:pPr>
      <w:bookmarkStart w:id="10" w:name="_Toc72200585"/>
      <w:r>
        <w:rPr>
          <w:lang w:val="ru-RU" w:eastAsia="zh-CN"/>
        </w:rPr>
        <w:t>План решения задачи</w:t>
      </w:r>
      <w:bookmarkEnd w:id="10"/>
    </w:p>
    <w:p>
      <w:pPr>
        <w:rPr>
          <w:lang w:val="ru-RU" w:eastAsia="zh-CN"/>
        </w:rPr>
      </w:pPr>
      <w:r>
        <w:rPr>
          <w:lang w:val="ru-RU" w:eastAsia="zh-CN"/>
        </w:rPr>
        <w:t>В данном разделе будет коротко рассмотрен план решения поставленной задачи.</w:t>
      </w:r>
    </w:p>
    <w:p>
      <w:pPr>
        <w:rPr>
          <w:lang w:val="ru-RU" w:eastAsia="zh-CN"/>
        </w:rPr>
      </w:pPr>
      <w:r>
        <w:rPr>
          <w:lang w:val="ru-RU"/>
        </w:rPr>
        <mc:AlternateContent>
          <mc:Choice Requires="wpg">
            <w:drawing>
              <wp:anchor distT="0" distB="0" distL="114300" distR="114300" simplePos="0" relativeHeight="251649024" behindDoc="0" locked="0" layoutInCell="1" allowOverlap="1">
                <wp:simplePos x="0" y="0"/>
                <wp:positionH relativeFrom="column">
                  <wp:align>center</wp:align>
                </wp:positionH>
                <wp:positionV relativeFrom="paragraph">
                  <wp:posOffset>788670</wp:posOffset>
                </wp:positionV>
                <wp:extent cx="5274310" cy="2566670"/>
                <wp:effectExtent l="0" t="0" r="3175" b="5080"/>
                <wp:wrapTopAndBottom/>
                <wp:docPr id="56" name="Группа 56"/>
                <wp:cNvGraphicFramePr/>
                <a:graphic xmlns:a="http://schemas.openxmlformats.org/drawingml/2006/main">
                  <a:graphicData uri="http://schemas.microsoft.com/office/word/2010/wordprocessingGroup">
                    <wpg:wgp>
                      <wpg:cNvGrpSpPr/>
                      <wpg:grpSpPr>
                        <a:xfrm>
                          <a:off x="0" y="0"/>
                          <a:ext cx="5274000" cy="2566800"/>
                          <a:chOff x="0" y="0"/>
                          <a:chExt cx="5272405" cy="2567305"/>
                        </a:xfrm>
                      </wpg:grpSpPr>
                      <pic:pic xmlns:pic="http://schemas.openxmlformats.org/drawingml/2006/picture">
                        <pic:nvPicPr>
                          <pic:cNvPr id="14" name="Picture 5"/>
                          <pic:cNvPicPr>
                            <a:picLocks noChangeAspect="true"/>
                          </pic:cNvPicPr>
                        </pic:nvPicPr>
                        <pic:blipFill>
                          <a:blip r:embed="rId12"/>
                          <a:stretch>
                            <a:fillRect/>
                          </a:stretch>
                        </pic:blipFill>
                        <pic:spPr>
                          <a:xfrm>
                            <a:off x="0" y="0"/>
                            <a:ext cx="5272405" cy="2245995"/>
                          </a:xfrm>
                          <a:prstGeom prst="rect">
                            <a:avLst/>
                          </a:prstGeom>
                          <a:noFill/>
                          <a:ln>
                            <a:noFill/>
                          </a:ln>
                        </pic:spPr>
                      </pic:pic>
                      <wps:wsp>
                        <wps:cNvPr id="55" name="Надпись 55"/>
                        <wps:cNvSpPr txBox="true"/>
                        <wps:spPr>
                          <a:xfrm>
                            <a:off x="0" y="2305050"/>
                            <a:ext cx="5272405" cy="262255"/>
                          </a:xfrm>
                          <a:prstGeom prst="rect">
                            <a:avLst/>
                          </a:prstGeom>
                          <a:solidFill>
                            <a:prstClr val="white"/>
                          </a:solidFill>
                          <a:ln>
                            <a:noFill/>
                          </a:ln>
                        </wps:spPr>
                        <wps:txbx>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4</w:t>
                              </w:r>
                              <w:r>
                                <w:fldChar w:fldCharType="end"/>
                              </w:r>
                              <w:r>
                                <w:rPr>
                                  <w:lang w:val="ru-RU"/>
                                </w:rPr>
                                <w:t>. План решения задачи</w:t>
                              </w:r>
                            </w:p>
                          </w:txbxContent>
                        </wps:txbx>
                        <wps:bodyPr rot="0" spcFirstLastPara="0" vertOverflow="overflow" horzOverflow="overflow" vert="horz" wrap="square" lIns="0" tIns="0" rIns="0" bIns="0" numCol="1" spcCol="0" rtlCol="0" fromWordArt="false" anchor="t" anchorCtr="false" forceAA="false" compatLnSpc="true">
                          <a:spAutoFit/>
                        </wps:bodyPr>
                      </wps:wsp>
                    </wpg:wgp>
                  </a:graphicData>
                </a:graphic>
              </wp:anchor>
            </w:drawing>
          </mc:Choice>
          <mc:Fallback>
            <w:pict>
              <v:group id="Группа 56" o:spid="_x0000_s1026" o:spt="203" style="position:absolute;left:0pt;margin-top:62.1pt;height:202.1pt;width:415.3pt;mso-position-horizontal:center;mso-wrap-distance-bottom:0pt;mso-wrap-distance-top:0pt;z-index:251649024;mso-width-relative:page;mso-height-relative:page;" coordsize="5272405,2567305" o:gfxdata="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">
                <o:lock v:ext="edit" aspectratio="f"/>
                <v:shape id="Picture 5" o:spid="_x0000_s1026" o:spt="75" type="#_x0000_t75" style="position:absolute;left:0;top:0;height:2245995;width:5272405;" filled="f" o:preferrelative="t" stroked="f" coordsize="21600,21600" o:gfxdata="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2LLEy7AAAA2wAAAA8AAAAAAAAAAQAgAAAAOAAAAGRycy9kb3ducmV2Lnht&#10;bFBLAQIUABQAAAAIAIdO4kAzLwWeOwAAADkAAAAQAAAAAAAAAAEAIAAAACABAABkcnMvc2hhcGV4&#10;bWwueG1sUEsFBgAAAAAGAAYAWwEAAMoDAAAAAA==&#10;">
                  <v:fill on="f" focussize="0,0"/>
                  <v:stroke on="f"/>
                  <v:imagedata r:id="rId12" o:title=""/>
                  <o:lock v:ext="edit" aspectratio="t"/>
                </v:shape>
                <v:shape id="Надпись 55" o:spid="_x0000_s1026" o:spt="202" type="#_x0000_t202" style="position:absolute;left:0;top:2305050;height:262255;width:5272405;" fillcolor="#FFFFFF" filled="t" stroked="f" coordsize="21600,21600" o:gfxdata="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PX9KR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4</w:t>
                        </w:r>
                        <w:r>
                          <w:fldChar w:fldCharType="end"/>
                        </w:r>
                        <w:r>
                          <w:rPr>
                            <w:lang w:val="ru-RU"/>
                          </w:rPr>
                          <w:t>. План решения задачи</w:t>
                        </w:r>
                      </w:p>
                    </w:txbxContent>
                  </v:textbox>
                </v:shape>
                <w10:wrap type="topAndBottom"/>
              </v:group>
            </w:pict>
          </mc:Fallback>
        </mc:AlternateContent>
      </w:r>
      <w:r>
        <w:rPr>
          <w:lang w:val="ru-RU" w:eastAsia="zh-CN"/>
        </w:rPr>
        <w:t>Как видно из рис. 4, решение задачи разделяется на 4 этапа. Рассмотрим подробно каждый из них:</w:t>
      </w:r>
    </w:p>
    <w:p>
      <w:pPr>
        <w:numPr>
          <w:ilvl w:val="0"/>
          <w:numId w:val="14"/>
        </w:numPr>
        <w:rPr>
          <w:lang w:val="ru-RU" w:eastAsia="zh-CN"/>
        </w:rPr>
      </w:pPr>
      <w:r>
        <w:rPr>
          <w:u w:val="single"/>
          <w:lang w:val="ru-RU"/>
        </w:rPr>
        <mc:AlternateContent>
          <mc:Choice Requires="wpg">
            <w:drawing>
              <wp:anchor distT="0" distB="0" distL="114300" distR="114300" simplePos="0" relativeHeight="251642880" behindDoc="0" locked="0" layoutInCell="1" allowOverlap="1">
                <wp:simplePos x="0" y="0"/>
                <wp:positionH relativeFrom="column">
                  <wp:align>center</wp:align>
                </wp:positionH>
                <wp:positionV relativeFrom="paragraph">
                  <wp:posOffset>4436110</wp:posOffset>
                </wp:positionV>
                <wp:extent cx="5479415" cy="2149475"/>
                <wp:effectExtent l="0" t="0" r="7620" b="3810"/>
                <wp:wrapTopAndBottom/>
                <wp:docPr id="58" name="Группа 58"/>
                <wp:cNvGraphicFramePr/>
                <a:graphic xmlns:a="http://schemas.openxmlformats.org/drawingml/2006/main">
                  <a:graphicData uri="http://schemas.microsoft.com/office/word/2010/wordprocessingGroup">
                    <wpg:wgp>
                      <wpg:cNvGrpSpPr/>
                      <wpg:grpSpPr>
                        <a:xfrm>
                          <a:off x="0" y="0"/>
                          <a:ext cx="5479200" cy="2149200"/>
                          <a:chOff x="-61595" y="0"/>
                          <a:chExt cx="5479415" cy="2150110"/>
                        </a:xfrm>
                      </wpg:grpSpPr>
                      <pic:pic xmlns:pic="http://schemas.openxmlformats.org/drawingml/2006/picture">
                        <pic:nvPicPr>
                          <pic:cNvPr id="19" name="Picture 7" descr="IMG_256"/>
                          <pic:cNvPicPr>
                            <a:picLocks noChangeAspect="true"/>
                          </pic:cNvPicPr>
                        </pic:nvPicPr>
                        <pic:blipFill>
                          <a:blip r:embed="rId13"/>
                          <a:stretch>
                            <a:fillRect/>
                          </a:stretch>
                        </pic:blipFill>
                        <pic:spPr>
                          <a:xfrm>
                            <a:off x="57150" y="0"/>
                            <a:ext cx="5360670" cy="1720850"/>
                          </a:xfrm>
                          <a:prstGeom prst="rect">
                            <a:avLst/>
                          </a:prstGeom>
                          <a:noFill/>
                          <a:ln w="9525">
                            <a:noFill/>
                          </a:ln>
                        </pic:spPr>
                      </pic:pic>
                      <wps:wsp>
                        <wps:cNvPr id="57" name="Надпись 57"/>
                        <wps:cNvSpPr txBox="true"/>
                        <wps:spPr>
                          <a:xfrm>
                            <a:off x="-61595" y="1727200"/>
                            <a:ext cx="5360670" cy="422910"/>
                          </a:xfrm>
                          <a:prstGeom prst="rect">
                            <a:avLst/>
                          </a:prstGeom>
                          <a:solidFill>
                            <a:prstClr val="white"/>
                          </a:solidFill>
                          <a:ln>
                            <a:noFill/>
                          </a:ln>
                        </wps:spPr>
                        <wps:txbx>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5</w:t>
                              </w:r>
                              <w:r>
                                <w:fldChar w:fldCharType="end"/>
                              </w:r>
                              <w:r>
                                <w:rPr>
                                  <w:lang w:val="ru-RU"/>
                                </w:rPr>
                                <w:t>. . Существующие датасеты для обучения моделей распознавания речи по губам</w:t>
                              </w:r>
                            </w:p>
                          </w:txbxContent>
                        </wps:txbx>
                        <wps:bodyPr rot="0" spcFirstLastPara="0" vertOverflow="overflow" horzOverflow="overflow" vert="horz" wrap="square" lIns="0" tIns="0" rIns="0" bIns="0" numCol="1" spcCol="0" rtlCol="0" fromWordArt="false" anchor="t" anchorCtr="false" forceAA="false" compatLnSpc="true">
                          <a:spAutoFit/>
                        </wps:bodyPr>
                      </wps:wsp>
                    </wpg:wgp>
                  </a:graphicData>
                </a:graphic>
              </wp:anchor>
            </w:drawing>
          </mc:Choice>
          <mc:Fallback>
            <w:pict>
              <v:group id="Группа 58" o:spid="_x0000_s1026" o:spt="203" style="position:absolute;left:0pt;margin-top:349.3pt;height:169.25pt;width:431.45pt;mso-position-horizontal:center;mso-wrap-distance-bottom:0pt;mso-wrap-distance-top:0pt;z-index:251642880;mso-width-relative:page;mso-height-relative:page;" coordorigin="-61595,0" coordsize="5479415,2150110" o:gfxdata="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">
                <o:lock v:ext="edit" aspectratio="f"/>
                <v:shape id="Picture 7" o:spid="_x0000_s1026" o:spt="75" alt="IMG_256" type="#_x0000_t75" style="position:absolute;left:57150;top:0;height:1720850;width:5360670;" filled="f" o:preferrelative="t" stroked="f" coordsize="21600,21600" o:gfxdata="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O5BlIC7AAAA2wAAAA8AAAAAAAAAAQAgAAAAOAAAAGRycy9kb3ducmV2Lnht&#10;bFBLAQIUABQAAAAIAIdO4kAzLwWeOwAAADkAAAAQAAAAAAAAAAEAIAAAACABAABkcnMvc2hhcGV4&#10;bWwueG1sUEsFBgAAAAAGAAYAWwEAAMoDAAAAAA==&#10;">
                  <v:fill on="f" focussize="0,0"/>
                  <v:stroke on="f"/>
                  <v:imagedata r:id="rId13" o:title=""/>
                  <o:lock v:ext="edit" aspectratio="t"/>
                </v:shape>
                <v:shape id="Надпись 57" o:spid="_x0000_s1026" o:spt="202" type="#_x0000_t202" style="position:absolute;left:-61595;top:1727200;height:422910;width:5360670;" fillcolor="#FFFFFF" filled="t" stroked="f" coordsize="21600,21600" o:gfxdata="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EMHpfcAAAADb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5</w:t>
                        </w:r>
                        <w:r>
                          <w:fldChar w:fldCharType="end"/>
                        </w:r>
                        <w:r>
                          <w:rPr>
                            <w:lang w:val="ru-RU"/>
                          </w:rPr>
                          <w:t>. . Существующие датасеты для обучения моделей распознавания речи по губам</w:t>
                        </w:r>
                      </w:p>
                    </w:txbxContent>
                  </v:textbox>
                </v:shape>
                <w10:wrap type="topAndBottom"/>
              </v:group>
            </w:pict>
          </mc:Fallback>
        </mc:AlternateContent>
      </w:r>
      <w:r>
        <w:rPr>
          <w:u w:val="single"/>
          <w:lang w:val="ru-RU" w:eastAsia="zh-CN"/>
        </w:rPr>
        <w:t>Сбор датасета</w:t>
      </w:r>
      <w:r>
        <w:rPr>
          <w:lang w:val="ru-RU" w:eastAsia="zh-CN"/>
        </w:rPr>
        <w:t>. Важность этого этапа заключается в том, что без его выполнения решить поставленную задачу невозможно. В ходе исследования предметной области был осуществлен поиск существующего датасета, однако, выяснилось, что датасета с движениями губ русскоговорящего человека нет (во всяком случае такой датасет найден не был). Таблицу с описанием существующих датасетов по данной задаче можно увидеть на рис. 5.</w:t>
      </w:r>
    </w:p>
    <w:p>
      <w:pPr>
        <w:numPr>
          <w:ilvl w:val="0"/>
          <w:numId w:val="14"/>
        </w:numPr>
        <w:rPr>
          <w:lang w:val="ru-RU" w:eastAsia="zh-CN"/>
        </w:rPr>
      </w:pPr>
      <w:r>
        <w:rPr>
          <w:u w:val="single"/>
          <w:lang w:val="ru-RU" w:eastAsia="zh-CN"/>
        </w:rPr>
        <w:t>Анализ данных</w:t>
      </w:r>
      <w:r>
        <w:rPr>
          <w:lang w:val="ru-RU" w:eastAsia="zh-CN"/>
        </w:rPr>
        <w:t>. Необходимо произвести анализ получившегося датасета, так как, возможно, благодаря нему мы сможем скорректировать нашу дальнейшую работу, а также проверить некоторые гипотезы, которые будут полезны для построения архитектуры модели распознавания.</w:t>
      </w:r>
    </w:p>
    <w:p>
      <w:pPr>
        <w:numPr>
          <w:ilvl w:val="0"/>
          <w:numId w:val="14"/>
        </w:numPr>
        <w:rPr>
          <w:lang w:val="ru-RU" w:eastAsia="zh-CN"/>
        </w:rPr>
      </w:pPr>
      <w:r>
        <w:rPr>
          <w:u w:val="single"/>
          <w:lang w:val="ru-RU" w:eastAsia="zh-CN"/>
        </w:rPr>
        <w:t>Проектирование и реализация модели</w:t>
      </w:r>
      <w:r>
        <w:rPr>
          <w:lang w:val="ru-RU" w:eastAsia="zh-CN"/>
        </w:rPr>
        <w:t xml:space="preserve">. На данном этапе необходимо спроектировать архитектуру нейронной сети для распознавания. Планируется брать за основу архитектуру </w:t>
      </w:r>
      <w:r>
        <w:rPr>
          <w:i/>
          <w:iCs/>
          <w:lang w:val="en" w:eastAsia="zh-CN"/>
        </w:rPr>
        <w:t>CRNN</w:t>
      </w:r>
      <w:r>
        <w:rPr>
          <w:i/>
          <w:iCs/>
          <w:lang w:val="ru-RU" w:eastAsia="zh-CN"/>
        </w:rPr>
        <w:t xml:space="preserve"> </w:t>
      </w:r>
      <w:r>
        <w:rPr>
          <w:lang w:val="ru-RU" w:eastAsia="zh-CN"/>
        </w:rPr>
        <w:t>(сверточной рекуррентной нейронной сети). Сверточные слои нам будут нужны для выделения признаков. Потребуется 1</w:t>
      </w:r>
      <w:r>
        <w:rPr>
          <w:i/>
          <w:lang w:val="en" w:eastAsia="zh-CN"/>
        </w:rPr>
        <w:t>d</w:t>
      </w:r>
      <w:r>
        <w:rPr>
          <w:lang w:val="ru-RU" w:eastAsia="zh-CN"/>
        </w:rPr>
        <w:t xml:space="preserve"> свертка для корреляции во времени, так как в нашей задаче важно, как менялись положения точек контуров губ. Рекуррентные же блоки будут необходимы для восстановления адекватной речи и корректировки распознанных слов (или слогов) ранее. Дело в том, что при обучении модели по слогам, сверточные слои будут выделять просто их набор. Задача рекуррентных блоков будет заключаться в том, чтобы преобразовать это все в корректную человеческую речь.</w:t>
      </w:r>
    </w:p>
    <w:p>
      <w:pPr>
        <w:numPr>
          <w:ilvl w:val="0"/>
          <w:numId w:val="14"/>
        </w:numPr>
        <w:rPr>
          <w:lang w:val="ru-RU" w:eastAsia="zh-CN"/>
        </w:rPr>
      </w:pPr>
      <w:r>
        <w:rPr>
          <w:u w:val="single"/>
          <w:lang w:val="ru-RU" w:eastAsia="zh-CN"/>
        </w:rPr>
        <w:t>Тестирование модели и анализ результатов</w:t>
      </w:r>
      <w:r>
        <w:rPr>
          <w:lang w:val="ru-RU" w:eastAsia="zh-CN"/>
        </w:rPr>
        <w:t>. Необходимо провести тестирование модели на реальных данных, выходящих за пределы тестовой выборки. Возможно провести интеграцию в видео чат и сравнивать распознавания речи по губам и по аудиодорожке, или же просто проводить сравнения результатов распознавания нашей моделью и классического распознавания по аудио сигналу на готовых видеозаписях.</w:t>
      </w:r>
    </w:p>
    <w:p>
      <w:pPr>
        <w:pStyle w:val="3"/>
        <w:rPr>
          <w:lang w:val="ru-RU" w:eastAsia="zh-CN"/>
        </w:rPr>
      </w:pPr>
      <w:bookmarkStart w:id="11" w:name="_Toc72200586"/>
      <w:r>
        <w:rPr>
          <w:lang w:val="ru-RU"/>
        </w:rPr>
        <mc:AlternateContent>
          <mc:Choice Requires="wpg">
            <w:drawing>
              <wp:anchor distT="0" distB="0" distL="114300" distR="114300" simplePos="0" relativeHeight="251653120" behindDoc="0" locked="0" layoutInCell="1" allowOverlap="1">
                <wp:simplePos x="0" y="0"/>
                <wp:positionH relativeFrom="column">
                  <wp:align>center</wp:align>
                </wp:positionH>
                <wp:positionV relativeFrom="paragraph">
                  <wp:posOffset>461645</wp:posOffset>
                </wp:positionV>
                <wp:extent cx="4060825" cy="1537335"/>
                <wp:effectExtent l="0" t="0" r="0" b="6350"/>
                <wp:wrapTopAndBottom/>
                <wp:docPr id="60" name="Группа 60"/>
                <wp:cNvGraphicFramePr/>
                <a:graphic xmlns:a="http://schemas.openxmlformats.org/drawingml/2006/main">
                  <a:graphicData uri="http://schemas.microsoft.com/office/word/2010/wordprocessingGroup">
                    <wpg:wgp>
                      <wpg:cNvGrpSpPr/>
                      <wpg:grpSpPr>
                        <a:xfrm>
                          <a:off x="0" y="0"/>
                          <a:ext cx="4060800" cy="1537200"/>
                          <a:chOff x="0" y="0"/>
                          <a:chExt cx="4060825" cy="1537335"/>
                        </a:xfrm>
                      </wpg:grpSpPr>
                      <pic:pic xmlns:pic="http://schemas.openxmlformats.org/drawingml/2006/picture">
                        <pic:nvPicPr>
                          <pic:cNvPr id="22" name="Picture 8"/>
                          <pic:cNvPicPr>
                            <a:picLocks noChangeAspect="true"/>
                          </pic:cNvPicPr>
                        </pic:nvPicPr>
                        <pic:blipFill>
                          <a:blip r:embed="rId14"/>
                          <a:stretch>
                            <a:fillRect/>
                          </a:stretch>
                        </pic:blipFill>
                        <pic:spPr>
                          <a:xfrm>
                            <a:off x="0" y="0"/>
                            <a:ext cx="4060825" cy="1055370"/>
                          </a:xfrm>
                          <a:prstGeom prst="rect">
                            <a:avLst/>
                          </a:prstGeom>
                          <a:noFill/>
                          <a:ln>
                            <a:noFill/>
                          </a:ln>
                        </pic:spPr>
                      </pic:pic>
                      <wps:wsp>
                        <wps:cNvPr id="59" name="Надпись 59"/>
                        <wps:cNvSpPr txBox="true"/>
                        <wps:spPr>
                          <a:xfrm>
                            <a:off x="0" y="1114425"/>
                            <a:ext cx="4060825" cy="422910"/>
                          </a:xfrm>
                          <a:prstGeom prst="rect">
                            <a:avLst/>
                          </a:prstGeom>
                          <a:solidFill>
                            <a:prstClr val="white"/>
                          </a:solidFill>
                          <a:ln>
                            <a:noFill/>
                          </a:ln>
                        </wps:spPr>
                        <wps:txbx>
                          <w:txbxContent>
                            <w:p>
                              <w:pPr>
                                <w:pStyle w:val="23"/>
                                <w:jc w:val="center"/>
                                <w:rPr>
                                  <w:rFonts w:eastAsia="Times New Roman" w:cs="Times New Roman"/>
                                  <w:b/>
                                  <w:sz w:val="32"/>
                                  <w:szCs w:val="28"/>
                                </w:rPr>
                              </w:pPr>
                              <w:r>
                                <w:t xml:space="preserve">Рис. </w:t>
                              </w:r>
                              <w:r>
                                <w:fldChar w:fldCharType="begin"/>
                              </w:r>
                              <w:r>
                                <w:instrText xml:space="preserve"> SEQ Рисунок \* ARABIC </w:instrText>
                              </w:r>
                              <w:r>
                                <w:fldChar w:fldCharType="separate"/>
                              </w:r>
                              <w:r>
                                <w:t>6</w:t>
                              </w:r>
                              <w:r>
                                <w:fldChar w:fldCharType="end"/>
                              </w:r>
                              <w:r>
                                <w:rPr>
                                  <w:lang w:val="ru-RU"/>
                                </w:rPr>
                                <w:t>. Результат сегментации аудиодорожки с видеозаписи по словам</w:t>
                              </w:r>
                            </w:p>
                          </w:txbxContent>
                        </wps:txbx>
                        <wps:bodyPr rot="0" spcFirstLastPara="0" vertOverflow="overflow" horzOverflow="overflow" vert="horz" wrap="square" lIns="0" tIns="0" rIns="0" bIns="0" numCol="1" spcCol="0" rtlCol="0" fromWordArt="false" anchor="t" anchorCtr="false" forceAA="false" compatLnSpc="true">
                          <a:spAutoFit/>
                        </wps:bodyPr>
                      </wps:wsp>
                    </wpg:wgp>
                  </a:graphicData>
                </a:graphic>
              </wp:anchor>
            </w:drawing>
          </mc:Choice>
          <mc:Fallback>
            <w:pict>
              <v:group id="Группа 60" o:spid="_x0000_s1026" o:spt="203" style="position:absolute;left:0pt;margin-top:36.35pt;height:121.05pt;width:319.75pt;mso-position-horizontal:center;mso-wrap-distance-bottom:0pt;mso-wrap-distance-top:0pt;z-index:251653120;mso-width-relative:page;mso-height-relative:page;" coordsize="4060825,1537335" o:gfxdata="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">
                <o:lock v:ext="edit" aspectratio="f"/>
                <v:shape id="Picture 8" o:spid="_x0000_s1026" o:spt="75" type="#_x0000_t75" style="position:absolute;left:0;top:0;height:1055370;width:4060825;" filled="f" o:preferrelative="t" stroked="f" coordsize="21600,21600" o:gfxdata="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Be3se+AAAA2wAAAA8AAAAAAAAAAQAgAAAAOAAAAGRycy9kb3ducmV2&#10;LnhtbFBLAQIUABQAAAAIAIdO4kAzLwWeOwAAADkAAAAQAAAAAAAAAAEAIAAAACMBAABkcnMvc2hh&#10;cGV4bWwueG1sUEsFBgAAAAAGAAYAWwEAAM0DAAAAAA==&#10;">
                  <v:fill on="f" focussize="0,0"/>
                  <v:stroke on="f"/>
                  <v:imagedata r:id="rId14" o:title=""/>
                  <o:lock v:ext="edit" aspectratio="t"/>
                </v:shape>
                <v:shape id="Надпись 59" o:spid="_x0000_s1026" o:spt="202" type="#_x0000_t202" style="position:absolute;left:0;top:1114425;height:422910;width:4060825;" fillcolor="#FFFFFF" filled="t" stroked="f" coordsize="21600,21600" o:gfxdata="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DhLYlMAAAADb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23"/>
                          <w:jc w:val="center"/>
                          <w:rPr>
                            <w:rFonts w:eastAsia="Times New Roman" w:cs="Times New Roman"/>
                            <w:b/>
                            <w:sz w:val="32"/>
                            <w:szCs w:val="28"/>
                          </w:rPr>
                        </w:pPr>
                        <w:r>
                          <w:t xml:space="preserve">Рис. </w:t>
                        </w:r>
                        <w:r>
                          <w:fldChar w:fldCharType="begin"/>
                        </w:r>
                        <w:r>
                          <w:instrText xml:space="preserve"> SEQ Рисунок \* ARABIC </w:instrText>
                        </w:r>
                        <w:r>
                          <w:fldChar w:fldCharType="separate"/>
                        </w:r>
                        <w:r>
                          <w:t>6</w:t>
                        </w:r>
                        <w:r>
                          <w:fldChar w:fldCharType="end"/>
                        </w:r>
                        <w:r>
                          <w:rPr>
                            <w:lang w:val="ru-RU"/>
                          </w:rPr>
                          <w:t>. Результат сегментации аудиодорожки с видеозаписи по словам</w:t>
                        </w:r>
                      </w:p>
                    </w:txbxContent>
                  </v:textbox>
                </v:shape>
                <w10:wrap type="topAndBottom"/>
              </v:group>
            </w:pict>
          </mc:Fallback>
        </mc:AlternateContent>
      </w:r>
      <w:r>
        <w:rPr>
          <w:lang w:val="ru-RU" w:eastAsia="zh-CN"/>
        </w:rPr>
        <w:t>Сегментация аудиодорожки</w:t>
      </w:r>
      <w:bookmarkEnd w:id="11"/>
    </w:p>
    <w:p>
      <w:pPr>
        <w:rPr>
          <w:lang w:val="ru-RU" w:eastAsia="zh-CN"/>
        </w:rPr>
      </w:pPr>
      <w:r>
        <w:rPr>
          <w:lang w:val="ru-RU" w:eastAsia="zh-CN"/>
        </w:rPr>
        <w:t xml:space="preserve">Было принято решение использовать сегментацию по словам для сбора датасета. Было решено использовать библиотеку </w:t>
      </w:r>
      <w:r>
        <w:rPr>
          <w:i/>
          <w:iCs/>
          <w:lang w:val="en" w:eastAsia="zh-CN"/>
        </w:rPr>
        <w:t>vosk</w:t>
      </w:r>
      <w:r>
        <w:rPr>
          <w:i/>
          <w:iCs/>
          <w:lang w:val="ru-RU" w:eastAsia="zh-CN"/>
        </w:rPr>
        <w:t xml:space="preserve"> </w:t>
      </w:r>
      <w:r>
        <w:rPr>
          <w:lang w:val="ru-RU" w:eastAsia="zh-CN"/>
        </w:rPr>
        <w:t xml:space="preserve">для распознавания речи и выделения информации по каждому слову. Был написан скрипт, на вход которому поступает видеозапись, а на выходе получается </w:t>
      </w:r>
      <w:r>
        <w:rPr>
          <w:i/>
          <w:iCs/>
          <w:lang w:val="en" w:eastAsia="zh-CN"/>
        </w:rPr>
        <w:t>csv</w:t>
      </w:r>
      <w:r>
        <w:rPr>
          <w:i/>
          <w:iCs/>
          <w:lang w:val="ru-RU" w:eastAsia="zh-CN"/>
        </w:rPr>
        <w:t xml:space="preserve"> </w:t>
      </w:r>
      <w:r>
        <w:rPr>
          <w:lang w:val="ru-RU" w:eastAsia="zh-CN"/>
        </w:rPr>
        <w:t xml:space="preserve">файл с информацией по каждому распознанному слову. Пример </w:t>
      </w:r>
      <w:r>
        <w:rPr>
          <w:i/>
          <w:iCs/>
          <w:lang w:val="en" w:eastAsia="zh-CN"/>
        </w:rPr>
        <w:t>csv</w:t>
      </w:r>
      <w:r>
        <w:rPr>
          <w:lang w:val="ru-RU" w:eastAsia="zh-CN"/>
        </w:rPr>
        <w:t xml:space="preserve"> файла, полученного в ходе работы вышеописанного скрипта можно видеть на рис. 6. Как мы видим, для каждого слова считается вероятность его корректного распознавания (</w:t>
      </w:r>
      <w:r>
        <w:rPr>
          <w:i/>
          <w:iCs/>
          <w:lang w:val="en" w:eastAsia="zh-CN"/>
        </w:rPr>
        <w:t>conf</w:t>
      </w:r>
      <w:r>
        <w:rPr>
          <w:lang w:val="ru-RU" w:eastAsia="zh-CN"/>
        </w:rPr>
        <w:t>), время, когда начинается слово (</w:t>
      </w:r>
      <w:r>
        <w:rPr>
          <w:i/>
          <w:iCs/>
          <w:lang w:val="en" w:eastAsia="zh-CN"/>
        </w:rPr>
        <w:t>start</w:t>
      </w:r>
      <w:r>
        <w:rPr>
          <w:lang w:val="ru-RU" w:eastAsia="zh-CN"/>
        </w:rPr>
        <w:t>), время, когда заканчивается слово (</w:t>
      </w:r>
      <w:r>
        <w:rPr>
          <w:i/>
          <w:iCs/>
          <w:lang w:val="en" w:eastAsia="zh-CN"/>
        </w:rPr>
        <w:t>end</w:t>
      </w:r>
      <w:r>
        <w:rPr>
          <w:lang w:val="ru-RU" w:eastAsia="zh-CN"/>
        </w:rPr>
        <w:t>).</w:t>
      </w:r>
    </w:p>
    <w:p>
      <w:pPr>
        <w:pStyle w:val="3"/>
        <w:rPr>
          <w:lang w:val="ru-RU" w:eastAsia="zh-CN"/>
        </w:rPr>
      </w:pPr>
      <w:bookmarkStart w:id="12" w:name="_Toc72200587"/>
      <w:r>
        <w:rPr>
          <w:lang w:val="ru-RU" w:eastAsia="zh-CN"/>
        </w:rPr>
        <w:t>Выделение области губ</w:t>
      </w:r>
      <w:bookmarkEnd w:id="12"/>
    </w:p>
    <w:p>
      <w:pPr>
        <w:rPr>
          <w:lang w:val="ru-RU" w:eastAsia="zh-CN"/>
        </w:rPr>
      </w:pPr>
      <w:r>
        <w:rPr>
          <w:lang w:val="ru-RU"/>
        </w:rPr>
        <mc:AlternateContent>
          <mc:Choice Requires="wpg">
            <w:drawing>
              <wp:anchor distT="0" distB="0" distL="114300" distR="114300" simplePos="0" relativeHeight="251655168" behindDoc="0" locked="0" layoutInCell="1" allowOverlap="1">
                <wp:simplePos x="0" y="0"/>
                <wp:positionH relativeFrom="column">
                  <wp:align>center</wp:align>
                </wp:positionH>
                <wp:positionV relativeFrom="paragraph">
                  <wp:posOffset>1732280</wp:posOffset>
                </wp:positionV>
                <wp:extent cx="3272155" cy="4024630"/>
                <wp:effectExtent l="0" t="0" r="4445" b="0"/>
                <wp:wrapTopAndBottom/>
                <wp:docPr id="62" name="Группа 62"/>
                <wp:cNvGraphicFramePr/>
                <a:graphic xmlns:a="http://schemas.openxmlformats.org/drawingml/2006/main">
                  <a:graphicData uri="http://schemas.microsoft.com/office/word/2010/wordprocessingGroup">
                    <wpg:wgp>
                      <wpg:cNvGrpSpPr/>
                      <wpg:grpSpPr>
                        <a:xfrm>
                          <a:off x="0" y="0"/>
                          <a:ext cx="3272400" cy="4024800"/>
                          <a:chOff x="0" y="0"/>
                          <a:chExt cx="3272155" cy="4023360"/>
                        </a:xfrm>
                      </wpg:grpSpPr>
                      <pic:pic xmlns:pic="http://schemas.openxmlformats.org/drawingml/2006/picture">
                        <pic:nvPicPr>
                          <pic:cNvPr id="18" name="Рисунок 3"/>
                          <pic:cNvPicPr>
                            <a:picLocks noChangeAspect="true"/>
                          </pic:cNvPicPr>
                        </pic:nvPicPr>
                        <pic:blipFill>
                          <a:blip r:embed="rId15"/>
                          <a:stretch>
                            <a:fillRect/>
                          </a:stretch>
                        </pic:blipFill>
                        <pic:spPr>
                          <a:xfrm>
                            <a:off x="0" y="0"/>
                            <a:ext cx="3272155" cy="3546475"/>
                          </a:xfrm>
                          <a:prstGeom prst="rect">
                            <a:avLst/>
                          </a:prstGeom>
                        </pic:spPr>
                      </pic:pic>
                      <wps:wsp>
                        <wps:cNvPr id="61" name="Надпись 61"/>
                        <wps:cNvSpPr txBox="true"/>
                        <wps:spPr>
                          <a:xfrm>
                            <a:off x="0" y="3600450"/>
                            <a:ext cx="3272155" cy="422910"/>
                          </a:xfrm>
                          <a:prstGeom prst="rect">
                            <a:avLst/>
                          </a:prstGeom>
                          <a:solidFill>
                            <a:prstClr val="white"/>
                          </a:solidFill>
                          <a:ln>
                            <a:noFill/>
                          </a:ln>
                        </wps:spPr>
                        <wps:txbx>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7</w:t>
                              </w:r>
                              <w:r>
                                <w:fldChar w:fldCharType="end"/>
                              </w:r>
                              <w:r>
                                <w:rPr>
                                  <w:lang w:val="ru-RU"/>
                                </w:rPr>
                                <w:t>. Схема алгоритма выделения области губ на сегментированных фрагментах видео</w:t>
                              </w:r>
                            </w:p>
                          </w:txbxContent>
                        </wps:txbx>
                        <wps:bodyPr rot="0" spcFirstLastPara="0" vertOverflow="overflow" horzOverflow="overflow" vert="horz" wrap="square" lIns="0" tIns="0" rIns="0" bIns="0" numCol="1" spcCol="0" rtlCol="0" fromWordArt="false" anchor="t" anchorCtr="false" forceAA="false" compatLnSpc="true">
                          <a:spAutoFit/>
                        </wps:bodyPr>
                      </wps:wsp>
                    </wpg:wgp>
                  </a:graphicData>
                </a:graphic>
              </wp:anchor>
            </w:drawing>
          </mc:Choice>
          <mc:Fallback>
            <w:pict>
              <v:group id="Группа 62" o:spid="_x0000_s1026" o:spt="203" style="position:absolute;left:0pt;margin-top:136.4pt;height:316.9pt;width:257.65pt;mso-position-horizontal:center;mso-wrap-distance-bottom:0pt;mso-wrap-distance-top:0pt;z-index:251655168;mso-width-relative:page;mso-height-relative:page;" coordsize="3272155,4023360" o:gfxdata="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">
                <o:lock v:ext="edit" aspectratio="f"/>
                <v:shape id="Рисунок 3" o:spid="_x0000_s1026" o:spt="75" type="#_x0000_t75" style="position:absolute;left:0;top:0;height:3546475;width:3272155;" filled="f" o:preferrelative="t" stroked="f" coordsize="21600,21600" o:gfxdata="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8nLfr70AAADbAAAADwAAAAAAAAABACAAAAA4AAAAZHJzL2Rvd25yZXYu&#10;eG1sUEsBAhQAFAAAAAgAh07iQDMvBZ47AAAAOQAAABAAAAAAAAAAAQAgAAAAIgEAAGRycy9zaGFw&#10;ZXhtbC54bWxQSwUGAAAAAAYABgBbAQAAzAMAAAAA&#10;">
                  <v:fill on="f" focussize="0,0"/>
                  <v:stroke on="f"/>
                  <v:imagedata r:id="rId15" o:title=""/>
                  <o:lock v:ext="edit" aspectratio="t"/>
                </v:shape>
                <v:shape id="Надпись 61" o:spid="_x0000_s1026" o:spt="202" type="#_x0000_t202" style="position:absolute;left:0;top:3600450;height:422910;width:3272155;" fillcolor="#FFFFFF" filled="t" stroked="f" coordsize="21600,21600" o:gfxdata="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CB4v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7</w:t>
                        </w:r>
                        <w:r>
                          <w:fldChar w:fldCharType="end"/>
                        </w:r>
                        <w:r>
                          <w:rPr>
                            <w:lang w:val="ru-RU"/>
                          </w:rPr>
                          <w:t>. Схема алгоритма выделения области губ на сегментированных фрагментах видео</w:t>
                        </w:r>
                      </w:p>
                    </w:txbxContent>
                  </v:textbox>
                </v:shape>
                <w10:wrap type="topAndBottom"/>
              </v:group>
            </w:pict>
          </mc:Fallback>
        </mc:AlternateContent>
      </w:r>
      <w:r>
        <w:rPr>
          <w:lang w:val="ru-RU" w:eastAsia="zh-CN"/>
        </w:rPr>
        <w:t xml:space="preserve">Выделение губ происходит уже на видеофрагментах, получившихся в ходе сегментации видео. На рис. 7 можно увидеть схему алгоритма по выделению контуров губ. Для нахождения области лица были использованы алгоритмы </w:t>
      </w:r>
      <w:r>
        <w:rPr>
          <w:i/>
          <w:iCs/>
          <w:lang w:val="en" w:eastAsia="zh-CN"/>
        </w:rPr>
        <w:t>HOG</w:t>
      </w:r>
      <w:r>
        <w:rPr>
          <w:i/>
          <w:iCs/>
          <w:lang w:val="ru-RU" w:eastAsia="zh-CN"/>
        </w:rPr>
        <w:t xml:space="preserve"> </w:t>
      </w:r>
      <w:r>
        <w:rPr>
          <w:lang w:val="ru-RU" w:eastAsia="zh-CN"/>
        </w:rPr>
        <w:t xml:space="preserve">и </w:t>
      </w:r>
      <w:r>
        <w:rPr>
          <w:i/>
          <w:iCs/>
          <w:lang w:val="en" w:eastAsia="zh-CN"/>
        </w:rPr>
        <w:t>SVM</w:t>
      </w:r>
      <w:r>
        <w:rPr>
          <w:i/>
          <w:iCs/>
          <w:lang w:val="ru-RU" w:eastAsia="zh-CN"/>
        </w:rPr>
        <w:t xml:space="preserve">, </w:t>
      </w:r>
      <w:r>
        <w:rPr>
          <w:lang w:val="ru-RU" w:eastAsia="zh-CN"/>
        </w:rPr>
        <w:t xml:space="preserve">а для выделения контуров губ — классификатор случайного леса. Для использования этих алгоритмов была выбрана библиотка </w:t>
      </w:r>
      <w:r>
        <w:rPr>
          <w:i/>
          <w:iCs/>
          <w:lang w:val="en" w:eastAsia="zh-CN"/>
        </w:rPr>
        <w:t>dlib</w:t>
      </w:r>
      <w:r>
        <w:rPr>
          <w:lang w:val="ru-RU" w:eastAsia="zh-CN"/>
        </w:rPr>
        <w:t xml:space="preserve">. </w:t>
      </w:r>
    </w:p>
    <w:p>
      <w:pPr>
        <w:rPr>
          <w:lang w:val="ru-RU" w:eastAsia="zh-CN"/>
        </w:rPr>
      </w:pPr>
      <w:r>
        <w:rPr>
          <w:lang w:val="ru-RU" w:eastAsia="zh-CN"/>
        </w:rPr>
        <w:t xml:space="preserve">Классификатор случайного леса, для выделения контуров губ хорошо работает при уже найденной области лица, в противном случае его результаты неточны, а иногда и вовсе абсурдны, что непозволительно для нашей задачи (автоматического сбора датасета). Поэтому для начала мы находим область лица. Для того чтобы это сделать, покадрово прогоним видео и найдем с помощью указанных выше алгоритмов области лица на каждом кадре. Мы столкнемся с проблемой, которая заключается в том, что на некоторых кадрах область лица не будет находится, а, следовательно, и контуры губ будут выделяться неправильно. Из—за этого могут происходить резкие изменения состояния контуров губ, что даст нам их неправильную скорость, траекторию движения и т.д., что вызовет проблемы как при обучении модели, так и при распознавании. Для решения данной проблемы будем находить среднее положения области лица на кадрах, где лицо в принципе было найдено. Для этого воспользуемся формулой (7), где </w:t>
      </w:r>
      <w:r>
        <w:rPr>
          <w:i/>
          <w:iCs/>
          <w:lang w:val="en" w:eastAsia="zh-CN"/>
        </w:rPr>
        <w:t>i</w:t>
      </w:r>
      <w:r>
        <w:rPr>
          <w:i/>
          <w:iCs/>
          <w:lang w:val="ru-RU" w:eastAsia="zh-CN"/>
        </w:rPr>
        <w:t xml:space="preserve"> — </w:t>
      </w:r>
      <w:r>
        <w:rPr>
          <w:lang w:val="ru-RU" w:eastAsia="zh-CN"/>
        </w:rPr>
        <w:t xml:space="preserve">это номер оси, а </w:t>
      </w:r>
      <w:r>
        <w:rPr>
          <w:i/>
          <w:iCs/>
          <w:lang w:val="en" w:eastAsia="zh-CN"/>
        </w:rPr>
        <w:t>n</w:t>
      </w:r>
      <w:r>
        <w:rPr>
          <w:i/>
          <w:iCs/>
          <w:lang w:val="ru-RU" w:eastAsia="zh-CN"/>
        </w:rPr>
        <w:t xml:space="preserve"> — </w:t>
      </w:r>
      <w:r>
        <w:rPr>
          <w:lang w:val="ru-RU" w:eastAsia="zh-CN"/>
        </w:rPr>
        <w:t>количество кадров, где было найдено лицо.</w:t>
      </w:r>
    </w:p>
    <w:p>
      <w:pPr>
        <w:tabs>
          <w:tab w:val="center" w:pos="4535"/>
          <w:tab w:val="right" w:pos="9071"/>
        </w:tabs>
        <w:ind w:firstLine="706"/>
        <w:rPr>
          <w:rFonts w:hAnsi="Cambria Math"/>
          <w:lang w:val="ru-RU"/>
        </w:rPr>
      </w:pPr>
      <w:r>
        <w:rPr>
          <w:rFonts w:hAnsi="Cambria Math"/>
          <w:lang w:val="ru-RU"/>
        </w:rPr>
        <w:tab/>
      </w:r>
      <m:oMath>
        <m:sSub>
          <m:sSubPr>
            <m:ctrlPr>
              <w:rPr>
                <w:rFonts w:ascii="Cambria Math" w:hAnsi="Cambria Math" w:cs="Times New Roman"/>
                <w:i/>
                <w:lang w:val="ru-RU"/>
              </w:rPr>
            </m:ctrlPr>
          </m:sSubPr>
          <m:e>
            <m:r>
              <m:rPr/>
              <w:rPr>
                <w:rFonts w:ascii="Cambria Math" w:hAnsi="Cambria Math" w:cs="Times New Roman"/>
                <w:lang w:val="en"/>
              </w:rPr>
              <m:t>x</m:t>
            </m:r>
            <m:ctrlPr>
              <w:rPr>
                <w:rFonts w:ascii="Cambria Math" w:hAnsi="Cambria Math" w:cs="Times New Roman"/>
                <w:i/>
                <w:lang w:val="ru-RU"/>
              </w:rPr>
            </m:ctrlPr>
          </m:e>
          <m:sub>
            <m:r>
              <m:rPr/>
              <w:rPr>
                <w:rFonts w:ascii="Cambria Math" w:hAnsi="Cambria Math" w:cs="Times New Roman"/>
                <w:lang w:val="en"/>
              </w:rPr>
              <m:t>i</m:t>
            </m:r>
            <m:ctrlPr>
              <w:rPr>
                <w:rFonts w:ascii="Cambria Math" w:hAnsi="Cambria Math" w:cs="Times New Roman"/>
                <w:i/>
                <w:lang w:val="ru-RU"/>
              </w:rPr>
            </m:ctrlPr>
          </m:sub>
        </m:sSub>
        <m:r>
          <m:rPr/>
          <w:rPr>
            <w:rFonts w:ascii="Cambria Math" w:hAnsi="Cambria Math" w:cs="Times New Roman"/>
            <w:lang w:val="ru-RU"/>
          </w:rPr>
          <m:t>=</m:t>
        </m:r>
        <m:f>
          <m:fPr>
            <m:ctrlPr>
              <w:rPr>
                <w:rFonts w:ascii="Cambria Math" w:hAnsi="Cambria Math" w:cs="Times New Roman"/>
                <w:i/>
                <w:lang w:val="en"/>
              </w:rPr>
            </m:ctrlPr>
          </m:fPr>
          <m:num>
            <m:nary>
              <m:naryPr>
                <m:chr m:val="∑"/>
                <m:limLoc m:val="undOvr"/>
                <m:ctrlPr>
                  <w:rPr>
                    <w:rFonts w:ascii="Cambria Math" w:hAnsi="Cambria Math" w:cs="Times New Roman"/>
                    <w:i/>
                    <w:lang w:val="en"/>
                  </w:rPr>
                </m:ctrlPr>
              </m:naryPr>
              <m:sub>
                <m:r>
                  <m:rPr/>
                  <w:rPr>
                    <w:rFonts w:ascii="Cambria Math" w:hAnsi="Cambria Math" w:cs="Times New Roman"/>
                    <w:lang w:val="en"/>
                  </w:rPr>
                  <m:t>k</m:t>
                </m:r>
                <m:r>
                  <m:rPr/>
                  <w:rPr>
                    <w:rFonts w:ascii="Cambria Math" w:hAnsi="Cambria Math" w:cs="Times New Roman"/>
                    <w:lang w:val="ru-RU"/>
                  </w:rPr>
                  <m:t>=1</m:t>
                </m:r>
                <m:ctrlPr>
                  <w:rPr>
                    <w:rFonts w:ascii="Cambria Math" w:hAnsi="Cambria Math" w:cs="Times New Roman"/>
                    <w:i/>
                    <w:lang w:val="en"/>
                  </w:rPr>
                </m:ctrlPr>
              </m:sub>
              <m:sup>
                <m:r>
                  <m:rPr/>
                  <w:rPr>
                    <w:rFonts w:ascii="Cambria Math" w:hAnsi="Cambria Math" w:cs="Times New Roman"/>
                    <w:lang w:val="en"/>
                  </w:rPr>
                  <m:t>n</m:t>
                </m:r>
                <m:ctrlPr>
                  <w:rPr>
                    <w:rFonts w:ascii="Cambria Math" w:hAnsi="Cambria Math" w:cs="Times New Roman"/>
                    <w:i/>
                    <w:lang w:val="en"/>
                  </w:rPr>
                </m:ctrlPr>
              </m:sup>
              <m:e>
                <m:sSub>
                  <m:sSubPr>
                    <m:ctrlPr>
                      <w:rPr>
                        <w:rFonts w:ascii="Cambria Math" w:hAnsi="Cambria Math" w:cs="Times New Roman"/>
                        <w:i/>
                        <w:lang w:val="en"/>
                      </w:rPr>
                    </m:ctrlPr>
                  </m:sSubPr>
                  <m:e>
                    <m:r>
                      <m:rPr/>
                      <w:rPr>
                        <w:rFonts w:ascii="Cambria Math" w:hAnsi="Cambria Math" w:cs="Times New Roman"/>
                        <w:lang w:val="en"/>
                      </w:rPr>
                      <m:t>x</m:t>
                    </m:r>
                    <m:ctrlPr>
                      <w:rPr>
                        <w:rFonts w:ascii="Cambria Math" w:hAnsi="Cambria Math" w:cs="Times New Roman"/>
                        <w:i/>
                        <w:lang w:val="en"/>
                      </w:rPr>
                    </m:ctrlPr>
                  </m:e>
                  <m:sub>
                    <m:r>
                      <m:rPr/>
                      <w:rPr>
                        <w:rFonts w:ascii="Cambria Math" w:hAnsi="Cambria Math" w:cs="Times New Roman"/>
                        <w:lang w:val="en"/>
                      </w:rPr>
                      <m:t>k</m:t>
                    </m:r>
                    <m:ctrlPr>
                      <w:rPr>
                        <w:rFonts w:ascii="Cambria Math" w:hAnsi="Cambria Math" w:cs="Times New Roman"/>
                        <w:i/>
                        <w:lang w:val="en"/>
                      </w:rPr>
                    </m:ctrlPr>
                  </m:sub>
                </m:sSub>
                <m:ctrlPr>
                  <w:rPr>
                    <w:rFonts w:ascii="Cambria Math" w:hAnsi="Cambria Math" w:cs="Times New Roman"/>
                    <w:i/>
                    <w:lang w:val="en"/>
                  </w:rPr>
                </m:ctrlPr>
              </m:e>
            </m:nary>
            <m:ctrlPr>
              <w:rPr>
                <w:rFonts w:ascii="Cambria Math" w:hAnsi="Cambria Math" w:cs="Times New Roman"/>
                <w:i/>
                <w:lang w:val="en"/>
              </w:rPr>
            </m:ctrlPr>
          </m:num>
          <m:den>
            <m:r>
              <m:rPr/>
              <w:rPr>
                <w:rFonts w:ascii="Cambria Math" w:hAnsi="Cambria Math" w:cs="Times New Roman"/>
                <w:lang w:val="en"/>
              </w:rPr>
              <m:t>n</m:t>
            </m:r>
            <m:ctrlPr>
              <w:rPr>
                <w:rFonts w:ascii="Cambria Math" w:hAnsi="Cambria Math" w:cs="Times New Roman"/>
                <w:i/>
                <w:lang w:val="en"/>
              </w:rPr>
            </m:ctrlPr>
          </m:den>
        </m:f>
      </m:oMath>
      <w:r>
        <w:rPr>
          <w:rFonts w:hAnsi="Cambria Math"/>
          <w:lang w:val="ru-RU"/>
        </w:rPr>
        <w:t>.</w:t>
      </w:r>
      <w:r>
        <w:rPr>
          <w:rFonts w:hAnsi="Cambria Math"/>
          <w:lang w:val="ru-RU"/>
        </w:rPr>
        <w:tab/>
      </w:r>
      <w:r>
        <w:rPr>
          <w:rFonts w:hAnsi="Cambria Math"/>
          <w:lang w:val="ru-RU"/>
        </w:rPr>
        <w:t>(7)</w:t>
      </w:r>
    </w:p>
    <w:p>
      <w:pPr>
        <w:rPr>
          <w:lang w:val="ru-RU" w:eastAsia="zh-CN"/>
        </w:rPr>
      </w:pPr>
      <w:r>
        <w:rPr>
          <w:lang w:val="ru-RU" w:eastAsia="zh-CN"/>
        </w:rPr>
        <w:t>После этого область лица найдена и т.к. видеофрагменты достаточно короткие, то стандартное отклонения распределения соответствующих координат лица невелико, и мы можем использовать их средние.</w:t>
      </w:r>
    </w:p>
    <w:p>
      <w:pPr>
        <w:rPr>
          <w:lang w:val="ru-RU" w:eastAsia="zh-CN"/>
        </w:rPr>
      </w:pPr>
      <w:r>
        <w:rPr>
          <w:lang w:val="ru-RU"/>
        </w:rPr>
        <mc:AlternateContent>
          <mc:Choice Requires="wpg">
            <w:drawing>
              <wp:anchor distT="0" distB="0" distL="114300" distR="114300" simplePos="0" relativeHeight="251646976" behindDoc="0" locked="0" layoutInCell="1" allowOverlap="1">
                <wp:simplePos x="0" y="0"/>
                <wp:positionH relativeFrom="column">
                  <wp:align>center</wp:align>
                </wp:positionH>
                <wp:positionV relativeFrom="paragraph">
                  <wp:posOffset>738505</wp:posOffset>
                </wp:positionV>
                <wp:extent cx="4064635" cy="2595880"/>
                <wp:effectExtent l="0" t="0" r="0" b="0"/>
                <wp:wrapTopAndBottom/>
                <wp:docPr id="2048" name="Группа 2048"/>
                <wp:cNvGraphicFramePr/>
                <a:graphic xmlns:a="http://schemas.openxmlformats.org/drawingml/2006/main">
                  <a:graphicData uri="http://schemas.microsoft.com/office/word/2010/wordprocessingGroup">
                    <wpg:wgp>
                      <wpg:cNvGrpSpPr/>
                      <wpg:grpSpPr>
                        <a:xfrm>
                          <a:off x="0" y="0"/>
                          <a:ext cx="4064400" cy="2595600"/>
                          <a:chOff x="0" y="0"/>
                          <a:chExt cx="4065905" cy="2595880"/>
                        </a:xfrm>
                      </wpg:grpSpPr>
                      <pic:pic xmlns:pic="http://schemas.openxmlformats.org/drawingml/2006/picture">
                        <pic:nvPicPr>
                          <pic:cNvPr id="28" name="Picture 9"/>
                          <pic:cNvPicPr>
                            <a:picLocks noChangeAspect="true"/>
                          </pic:cNvPicPr>
                        </pic:nvPicPr>
                        <pic:blipFill>
                          <a:blip r:embed="rId16"/>
                          <a:stretch>
                            <a:fillRect/>
                          </a:stretch>
                        </pic:blipFill>
                        <pic:spPr>
                          <a:xfrm>
                            <a:off x="0" y="0"/>
                            <a:ext cx="4065905" cy="2275206"/>
                          </a:xfrm>
                          <a:prstGeom prst="rect">
                            <a:avLst/>
                          </a:prstGeom>
                          <a:noFill/>
                          <a:ln>
                            <a:noFill/>
                          </a:ln>
                        </pic:spPr>
                      </pic:pic>
                      <wps:wsp>
                        <wps:cNvPr id="63" name="Надпись 63"/>
                        <wps:cNvSpPr txBox="true"/>
                        <wps:spPr>
                          <a:xfrm>
                            <a:off x="0" y="2333625"/>
                            <a:ext cx="4065905" cy="262255"/>
                          </a:xfrm>
                          <a:prstGeom prst="rect">
                            <a:avLst/>
                          </a:prstGeom>
                          <a:solidFill>
                            <a:prstClr val="white"/>
                          </a:solidFill>
                          <a:ln>
                            <a:noFill/>
                          </a:ln>
                        </wps:spPr>
                        <wps:txbx>
                          <w:txbxContent>
                            <w:p>
                              <w:pPr>
                                <w:pStyle w:val="23"/>
                                <w:jc w:val="center"/>
                                <w:rPr>
                                  <w:rFonts w:eastAsia="SimSun"/>
                                  <w:sz w:val="24"/>
                                </w:rPr>
                              </w:pPr>
                              <w:r>
                                <w:t>Рис</w:t>
                              </w:r>
                              <w:r>
                                <w:rPr>
                                  <w:lang w:val="ru-RU"/>
                                </w:rPr>
                                <w:t>.</w:t>
                              </w:r>
                              <w:r>
                                <w:t xml:space="preserve"> </w:t>
                              </w:r>
                              <w:r>
                                <w:fldChar w:fldCharType="begin"/>
                              </w:r>
                              <w:r>
                                <w:instrText xml:space="preserve"> SEQ Рисунок \* ARABIC </w:instrText>
                              </w:r>
                              <w:r>
                                <w:fldChar w:fldCharType="separate"/>
                              </w:r>
                              <w:r>
                                <w:t>8</w:t>
                              </w:r>
                              <w:r>
                                <w:fldChar w:fldCharType="end"/>
                              </w:r>
                              <w:r>
                                <w:rPr>
                                  <w:lang w:val="ru-RU"/>
                                </w:rPr>
                                <w:t>. Поворот контуров губ</w:t>
                              </w:r>
                            </w:p>
                          </w:txbxContent>
                        </wps:txbx>
                        <wps:bodyPr rot="0" spcFirstLastPara="0" vertOverflow="overflow" horzOverflow="overflow" vert="horz" wrap="square" lIns="0" tIns="0" rIns="0" bIns="0" numCol="1" spcCol="0" rtlCol="0" fromWordArt="false" anchor="t" anchorCtr="false" forceAA="false" compatLnSpc="true">
                          <a:spAutoFit/>
                        </wps:bodyPr>
                      </wps:wsp>
                    </wpg:wgp>
                  </a:graphicData>
                </a:graphic>
              </wp:anchor>
            </w:drawing>
          </mc:Choice>
          <mc:Fallback>
            <w:pict>
              <v:group id="Группа 2048" o:spid="_x0000_s1026" o:spt="203" style="position:absolute;left:0pt;margin-top:58.15pt;height:204.4pt;width:320.05pt;mso-position-horizontal:center;mso-wrap-distance-bottom:0pt;mso-wrap-distance-top:0pt;z-index:251646976;mso-width-relative:page;mso-height-relative:page;" coordsize="4065905,2595880" o:gfxdata="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">
                <o:lock v:ext="edit" aspectratio="f"/>
                <v:shape id="Picture 9" o:spid="_x0000_s1026" o:spt="75" type="#_x0000_t75" style="position:absolute;left:0;top:0;height:2275206;width:4065905;" filled="f" o:preferrelative="t" stroked="f" coordsize="21600,21600" o:gfxdata="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5GktLrcAAADbAAAADwAAAAAAAAABACAAAAA4AAAAZHJzL2Rvd25yZXYueG1sUEsB&#10;AhQAFAAAAAgAh07iQDMvBZ47AAAAOQAAABAAAAAAAAAAAQAgAAAAHAEAAGRycy9zaGFwZXhtbC54&#10;bWxQSwUGAAAAAAYABgBbAQAAxgMAAAAA&#10;">
                  <v:fill on="f" focussize="0,0"/>
                  <v:stroke on="f"/>
                  <v:imagedata r:id="rId16" o:title=""/>
                  <o:lock v:ext="edit" aspectratio="t"/>
                </v:shape>
                <v:shape id="Надпись 63" o:spid="_x0000_s1026" o:spt="202" type="#_x0000_t202" style="position:absolute;left:0;top:2333625;height:262255;width:4065905;" fillcolor="#FFFFFF" filled="t" stroked="f" coordsize="21600,21600" o:gfxdata="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hliXD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23"/>
                          <w:jc w:val="center"/>
                          <w:rPr>
                            <w:rFonts w:eastAsia="SimSun"/>
                            <w:sz w:val="24"/>
                          </w:rPr>
                        </w:pPr>
                        <w:r>
                          <w:t>Рис</w:t>
                        </w:r>
                        <w:r>
                          <w:rPr>
                            <w:lang w:val="ru-RU"/>
                          </w:rPr>
                          <w:t>.</w:t>
                        </w:r>
                        <w:r>
                          <w:t xml:space="preserve"> </w:t>
                        </w:r>
                        <w:r>
                          <w:fldChar w:fldCharType="begin"/>
                        </w:r>
                        <w:r>
                          <w:instrText xml:space="preserve"> SEQ Рисунок \* ARABIC </w:instrText>
                        </w:r>
                        <w:r>
                          <w:fldChar w:fldCharType="separate"/>
                        </w:r>
                        <w:r>
                          <w:t>8</w:t>
                        </w:r>
                        <w:r>
                          <w:fldChar w:fldCharType="end"/>
                        </w:r>
                        <w:r>
                          <w:rPr>
                            <w:lang w:val="ru-RU"/>
                          </w:rPr>
                          <w:t>. Поворот контуров губ</w:t>
                        </w:r>
                      </w:p>
                    </w:txbxContent>
                  </v:textbox>
                </v:shape>
                <w10:wrap type="topAndBottom"/>
              </v:group>
            </w:pict>
          </mc:Fallback>
        </mc:AlternateContent>
      </w:r>
      <w:r>
        <w:rPr>
          <w:lang w:val="ru-RU" w:eastAsia="zh-CN"/>
        </w:rPr>
        <w:t xml:space="preserve">После этого найдем контуры губ на каждом кадре с помощью классификатора случайного леса. </w:t>
      </w:r>
    </w:p>
    <w:p>
      <w:pPr>
        <w:rPr>
          <w:lang w:val="ru-RU" w:eastAsia="zh-CN"/>
        </w:rPr>
      </w:pPr>
      <w:r>
        <w:rPr>
          <w:lang w:val="ru-RU" w:eastAsia="zh-CN"/>
        </w:rPr>
        <w:t xml:space="preserve">После того, как контуры найдены, нам необходимо вырезать область губ и формировать новый видеофрагмент фиксированного размера для датасета. Для этих целей была использована библиотека </w:t>
      </w:r>
      <w:r>
        <w:rPr>
          <w:i/>
          <w:iCs/>
          <w:lang w:val="en" w:eastAsia="zh-CN"/>
        </w:rPr>
        <w:t>opencv</w:t>
      </w:r>
      <w:r>
        <w:rPr>
          <w:lang w:val="ru-RU" w:eastAsia="zh-CN"/>
        </w:rPr>
        <w:t>. Рассмотрим процесс получения нового видеофрагмента подробнее. Во-первых, необходимо осуществить поворот картинки так, чтобы губы располагались вертикально. Для этого просто будем осуществлять поворот вокруг центра губ (т.е. среднего координат точек контуров губ) на угол, показанный на рис. 8.</w:t>
      </w:r>
    </w:p>
    <w:p>
      <w:pPr>
        <w:rPr>
          <w:lang w:val="ru-RU" w:eastAsia="zh-CN"/>
        </w:rPr>
      </w:pPr>
      <w:r>
        <w:rPr>
          <w:lang w:val="ru-RU"/>
        </w:rPr>
        <mc:AlternateContent>
          <mc:Choice Requires="wpg">
            <w:drawing>
              <wp:anchor distT="0" distB="0" distL="114300" distR="114300" simplePos="0" relativeHeight="251651072" behindDoc="0" locked="0" layoutInCell="1" allowOverlap="1">
                <wp:simplePos x="0" y="0"/>
                <wp:positionH relativeFrom="column">
                  <wp:align>center</wp:align>
                </wp:positionH>
                <wp:positionV relativeFrom="paragraph">
                  <wp:posOffset>2016125</wp:posOffset>
                </wp:positionV>
                <wp:extent cx="3564255" cy="3157220"/>
                <wp:effectExtent l="0" t="0" r="0" b="5715"/>
                <wp:wrapTopAndBottom/>
                <wp:docPr id="2051" name="Группа 2051"/>
                <wp:cNvGraphicFramePr/>
                <a:graphic xmlns:a="http://schemas.openxmlformats.org/drawingml/2006/main">
                  <a:graphicData uri="http://schemas.microsoft.com/office/word/2010/wordprocessingGroup">
                    <wpg:wgp>
                      <wpg:cNvGrpSpPr/>
                      <wpg:grpSpPr>
                        <a:xfrm>
                          <a:off x="0" y="0"/>
                          <a:ext cx="3564000" cy="3157200"/>
                          <a:chOff x="0" y="0"/>
                          <a:chExt cx="3562985" cy="3156585"/>
                        </a:xfrm>
                      </wpg:grpSpPr>
                      <pic:pic xmlns:pic="http://schemas.openxmlformats.org/drawingml/2006/picture">
                        <pic:nvPicPr>
                          <pic:cNvPr id="2050" name="Picture 2" descr="https://raw.githubusercontent.com/amshb001/OpenVHead/master/Figures/face_landmarks.png"/>
                          <pic:cNvPicPr>
                            <a:picLocks noChangeAspect="true"/>
                          </pic:cNvPicPr>
                        </pic:nvPicPr>
                        <pic:blipFill>
                          <a:blip r:embed="rId17">
                            <a:extLst>
                              <a:ext uri="{28A0092B-C50C-407E-A947-70E740481C1C}">
                                <a14:useLocalDpi xmlns:a14="http://schemas.microsoft.com/office/drawing/2010/main" val="false"/>
                              </a:ext>
                            </a:extLst>
                          </a:blip>
                          <a:srcRect/>
                          <a:stretch>
                            <a:fillRect/>
                          </a:stretch>
                        </pic:blipFill>
                        <pic:spPr>
                          <a:xfrm>
                            <a:off x="0" y="0"/>
                            <a:ext cx="3562985" cy="2678430"/>
                          </a:xfrm>
                          <a:prstGeom prst="rect">
                            <a:avLst/>
                          </a:prstGeom>
                          <a:noFill/>
                        </pic:spPr>
                      </pic:pic>
                      <wps:wsp>
                        <wps:cNvPr id="2049" name="Надпись 2049"/>
                        <wps:cNvSpPr txBox="true"/>
                        <wps:spPr>
                          <a:xfrm>
                            <a:off x="0" y="2733675"/>
                            <a:ext cx="3562985" cy="422910"/>
                          </a:xfrm>
                          <a:prstGeom prst="rect">
                            <a:avLst/>
                          </a:prstGeom>
                          <a:solidFill>
                            <a:prstClr val="white"/>
                          </a:solidFill>
                          <a:ln>
                            <a:noFill/>
                          </a:ln>
                        </wps:spPr>
                        <wps:txbx>
                          <w:txbxContent>
                            <w:p>
                              <w:pPr>
                                <w:pStyle w:val="23"/>
                                <w:jc w:val="center"/>
                                <w:rPr>
                                  <w:rFonts w:eastAsia="SimSun"/>
                                  <w:sz w:val="24"/>
                                </w:rPr>
                              </w:pPr>
                              <w:r>
                                <w:t>Рис</w:t>
                              </w:r>
                              <w:r>
                                <w:rPr>
                                  <w:lang w:val="ru-RU"/>
                                </w:rPr>
                                <w:t>.</w:t>
                              </w:r>
                              <w:r>
                                <w:t xml:space="preserve"> </w:t>
                              </w:r>
                              <w:r>
                                <w:fldChar w:fldCharType="begin"/>
                              </w:r>
                              <w:r>
                                <w:instrText xml:space="preserve"> SEQ Рисунок \* ARABIC </w:instrText>
                              </w:r>
                              <w:r>
                                <w:fldChar w:fldCharType="separate"/>
                              </w:r>
                              <w:r>
                                <w:t>9</w:t>
                              </w:r>
                              <w:r>
                                <w:fldChar w:fldCharType="end"/>
                              </w:r>
                              <w:r>
                                <w:rPr>
                                  <w:lang w:val="ru-RU"/>
                                </w:rPr>
                                <w:t>. Лендмарки лица после классификации случайным лесом</w:t>
                              </w:r>
                            </w:p>
                          </w:txbxContent>
                        </wps:txbx>
                        <wps:bodyPr rot="0" spcFirstLastPara="0" vertOverflow="overflow" horzOverflow="overflow" vert="horz" wrap="square" lIns="0" tIns="0" rIns="0" bIns="0" numCol="1" spcCol="0" rtlCol="0" fromWordArt="false" anchor="t" anchorCtr="false" forceAA="false" compatLnSpc="true">
                          <a:spAutoFit/>
                        </wps:bodyPr>
                      </wps:wsp>
                    </wpg:wgp>
                  </a:graphicData>
                </a:graphic>
              </wp:anchor>
            </w:drawing>
          </mc:Choice>
          <mc:Fallback>
            <w:pict>
              <v:group id="Группа 2051" o:spid="_x0000_s1026" o:spt="203" style="position:absolute;left:0pt;margin-top:158.75pt;height:248.6pt;width:280.65pt;mso-position-horizontal:center;mso-wrap-distance-bottom:0pt;mso-wrap-distance-top:0pt;z-index:251651072;mso-width-relative:page;mso-height-relative:page;" coordsize="3562985,3156585" o:gfxdata="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">
                <o:lock v:ext="edit" aspectratio="f"/>
                <v:shape id="Picture 2" o:spid="_x0000_s1026" o:spt="75" alt="https://raw.githubusercontent.com/amshb001/OpenVHead/master/Figures/face_landmarks.png" type="#_x0000_t75" style="position:absolute;left:0;top:0;height:2678430;width:3562985;" filled="f" o:preferrelative="t" stroked="f" coordsize="21600,21600" o:gfxdata="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RsudFLoAAADdAAAADwAAAAAAAAABACAAAAA4AAAAZHJzL2Rvd25yZXYueG1s&#10;UEsBAhQAFAAAAAgAh07iQDMvBZ47AAAAOQAAABAAAAAAAAAAAQAgAAAAHwEAAGRycy9zaGFwZXht&#10;bC54bWxQSwUGAAAAAAYABgBbAQAAyQMAAAAA&#10;">
                  <v:fill on="f" focussize="0,0"/>
                  <v:stroke on="f"/>
                  <v:imagedata r:id="rId17" o:title=""/>
                  <o:lock v:ext="edit" aspectratio="t"/>
                </v:shape>
                <v:shape id="Надпись 2049" o:spid="_x0000_s1026" o:spt="202" type="#_x0000_t202" style="position:absolute;left:0;top:2733675;height:422910;width:3562985;" fillcolor="#FFFFFF" filled="t" stroked="f" coordsize="21600,21600" o:gfxdata="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F4prNXBAAAA3QAAAA8AAAAAAAAAAQAgAAAAOAAAAGRycy9kb3du&#10;cmV2LnhtbFBLAQIUABQAAAAIAIdO4kAzLwWeOwAAADkAAAAQAAAAAAAAAAEAIAAAACYBAABkcnMv&#10;c2hhcGV4bWwueG1sUEsFBgAAAAAGAAYAWwEAANADAAAAAA==&#10;">
                  <v:fill on="t" focussize="0,0"/>
                  <v:stroke on="f"/>
                  <v:imagedata o:title=""/>
                  <o:lock v:ext="edit" aspectratio="f"/>
                  <v:textbox inset="0mm,0mm,0mm,0mm" style="mso-fit-shape-to-text:t;">
                    <w:txbxContent>
                      <w:p>
                        <w:pPr>
                          <w:pStyle w:val="23"/>
                          <w:jc w:val="center"/>
                          <w:rPr>
                            <w:rFonts w:eastAsia="SimSun"/>
                            <w:sz w:val="24"/>
                          </w:rPr>
                        </w:pPr>
                        <w:r>
                          <w:t>Рис</w:t>
                        </w:r>
                        <w:r>
                          <w:rPr>
                            <w:lang w:val="ru-RU"/>
                          </w:rPr>
                          <w:t>.</w:t>
                        </w:r>
                        <w:r>
                          <w:t xml:space="preserve"> </w:t>
                        </w:r>
                        <w:r>
                          <w:fldChar w:fldCharType="begin"/>
                        </w:r>
                        <w:r>
                          <w:instrText xml:space="preserve"> SEQ Рисунок \* ARABIC </w:instrText>
                        </w:r>
                        <w:r>
                          <w:fldChar w:fldCharType="separate"/>
                        </w:r>
                        <w:r>
                          <w:t>9</w:t>
                        </w:r>
                        <w:r>
                          <w:fldChar w:fldCharType="end"/>
                        </w:r>
                        <w:r>
                          <w:rPr>
                            <w:lang w:val="ru-RU"/>
                          </w:rPr>
                          <w:t>. Лендмарки лица после классификации случайным лесом</w:t>
                        </w:r>
                      </w:p>
                    </w:txbxContent>
                  </v:textbox>
                </v:shape>
                <w10:wrap type="topAndBottom"/>
              </v:group>
            </w:pict>
          </mc:Fallback>
        </mc:AlternateContent>
      </w:r>
      <w:r>
        <w:rPr>
          <w:lang w:val="ru-RU" w:eastAsia="zh-CN"/>
        </w:rPr>
        <w:t xml:space="preserve">Сделать поворот и другие преобразования мы сможем с помощью результатов, полученных ранее классификатором случайного леса. Библиотека </w:t>
      </w:r>
      <w:r>
        <w:rPr>
          <w:i/>
          <w:iCs/>
          <w:lang w:val="en" w:eastAsia="zh-CN"/>
        </w:rPr>
        <w:t>dlib</w:t>
      </w:r>
      <w:r>
        <w:rPr>
          <w:i/>
          <w:iCs/>
          <w:lang w:val="ru-RU" w:eastAsia="zh-CN"/>
        </w:rPr>
        <w:t xml:space="preserve"> </w:t>
      </w:r>
      <w:r>
        <w:rPr>
          <w:lang w:val="ru-RU" w:eastAsia="zh-CN"/>
        </w:rPr>
        <w:t xml:space="preserve">позволяет получать информациям по лендмаркам распознанного лица на изображении. В итоге у нас есть информация о координатах нужных нам точек (см. рис. 9). Как мы видим мы можем получить координаты 48 точки и 54, которые будут обозначать края губ и посчитать угол, на которой необходимо повернуть изображения, чтобы контуры губ находились параллельно оси </w:t>
      </w:r>
      <w:r>
        <w:rPr>
          <w:i/>
          <w:iCs/>
          <w:lang w:val="en" w:eastAsia="zh-CN"/>
        </w:rPr>
        <w:t>x</w:t>
      </w:r>
      <w:r>
        <w:rPr>
          <w:lang w:val="ru-RU" w:eastAsia="zh-CN"/>
        </w:rPr>
        <w:t xml:space="preserve">. </w:t>
      </w:r>
    </w:p>
    <w:p>
      <w:pPr>
        <w:rPr>
          <w:lang w:val="ru-RU" w:eastAsia="zh-CN"/>
        </w:rPr>
      </w:pPr>
      <w:r>
        <w:rPr>
          <w:lang w:val="ru-RU" w:eastAsia="zh-CN"/>
        </w:rPr>
        <w:t>Аналогичным образом, мы можем посчитать насколько смещен центр контуров губ от центра изображения и смещать на каждом кадре контуры губ к центру.</w:t>
      </w:r>
    </w:p>
    <w:p>
      <w:pPr>
        <w:rPr>
          <w:lang w:val="ru-RU" w:eastAsia="zh-CN"/>
        </w:rPr>
      </w:pPr>
      <w:r>
        <w:rPr>
          <w:lang w:val="ru-RU"/>
        </w:rPr>
        <mc:AlternateContent>
          <mc:Choice Requires="wpg">
            <w:drawing>
              <wp:anchor distT="0" distB="0" distL="114300" distR="114300" simplePos="0" relativeHeight="251659264" behindDoc="0" locked="0" layoutInCell="1" allowOverlap="1">
                <wp:simplePos x="0" y="0"/>
                <wp:positionH relativeFrom="column">
                  <wp:align>center</wp:align>
                </wp:positionH>
                <wp:positionV relativeFrom="paragraph">
                  <wp:posOffset>410845</wp:posOffset>
                </wp:positionV>
                <wp:extent cx="4172585" cy="1688465"/>
                <wp:effectExtent l="0" t="0" r="0" b="7620"/>
                <wp:wrapTopAndBottom/>
                <wp:docPr id="2053" name="Группа 2053"/>
                <wp:cNvGraphicFramePr/>
                <a:graphic xmlns:a="http://schemas.openxmlformats.org/drawingml/2006/main">
                  <a:graphicData uri="http://schemas.microsoft.com/office/word/2010/wordprocessingGroup">
                    <wpg:wgp>
                      <wpg:cNvGrpSpPr/>
                      <wpg:grpSpPr>
                        <a:xfrm>
                          <a:off x="0" y="0"/>
                          <a:ext cx="4172400" cy="1688400"/>
                          <a:chOff x="0" y="0"/>
                          <a:chExt cx="4171950" cy="1689735"/>
                        </a:xfrm>
                      </wpg:grpSpPr>
                      <pic:pic xmlns:pic="http://schemas.openxmlformats.org/drawingml/2006/picture">
                        <pic:nvPicPr>
                          <pic:cNvPr id="37" name="Picture 11"/>
                          <pic:cNvPicPr>
                            <a:picLocks noChangeAspect="true"/>
                          </pic:cNvPicPr>
                        </pic:nvPicPr>
                        <pic:blipFill>
                          <a:blip r:embed="rId18"/>
                          <a:stretch>
                            <a:fillRect/>
                          </a:stretch>
                        </pic:blipFill>
                        <pic:spPr>
                          <a:xfrm>
                            <a:off x="0" y="0"/>
                            <a:ext cx="4171950" cy="1209675"/>
                          </a:xfrm>
                          <a:prstGeom prst="rect">
                            <a:avLst/>
                          </a:prstGeom>
                          <a:noFill/>
                          <a:ln>
                            <a:noFill/>
                          </a:ln>
                        </pic:spPr>
                      </pic:pic>
                      <wps:wsp>
                        <wps:cNvPr id="2052" name="Надпись 2052"/>
                        <wps:cNvSpPr txBox="true"/>
                        <wps:spPr>
                          <a:xfrm>
                            <a:off x="0" y="1266825"/>
                            <a:ext cx="4171950" cy="422910"/>
                          </a:xfrm>
                          <a:prstGeom prst="rect">
                            <a:avLst/>
                          </a:prstGeom>
                          <a:solidFill>
                            <a:prstClr val="white"/>
                          </a:solidFill>
                          <a:ln>
                            <a:noFill/>
                          </a:ln>
                        </wps:spPr>
                        <wps:txbx>
                          <w:txbxContent>
                            <w:p>
                              <w:pPr>
                                <w:pStyle w:val="23"/>
                                <w:jc w:val="center"/>
                                <w:rPr>
                                  <w:rFonts w:eastAsia="SimSun"/>
                                  <w:sz w:val="24"/>
                                </w:rPr>
                              </w:pPr>
                              <w:r>
                                <w:t>Рис</w:t>
                              </w:r>
                              <w:r>
                                <w:rPr>
                                  <w:lang w:val="ru-RU"/>
                                </w:rPr>
                                <w:t>.</w:t>
                              </w:r>
                              <w:r>
                                <w:t xml:space="preserve"> </w:t>
                              </w:r>
                              <w:r>
                                <w:fldChar w:fldCharType="begin"/>
                              </w:r>
                              <w:r>
                                <w:instrText xml:space="preserve"> SEQ Рисунок \* ARABIC </w:instrText>
                              </w:r>
                              <w:r>
                                <w:fldChar w:fldCharType="separate"/>
                              </w:r>
                              <w:r>
                                <w:t>10</w:t>
                              </w:r>
                              <w:r>
                                <w:fldChar w:fldCharType="end"/>
                              </w:r>
                              <w:r>
                                <w:rPr>
                                  <w:lang w:val="ru-RU"/>
                                </w:rPr>
                                <w:t>. Скриншоты с фрагментов видео для добавления в датасет</w:t>
                              </w:r>
                            </w:p>
                          </w:txbxContent>
                        </wps:txbx>
                        <wps:bodyPr rot="0" spcFirstLastPara="0" vertOverflow="overflow" horzOverflow="overflow" vert="horz" wrap="square" lIns="0" tIns="0" rIns="0" bIns="0" numCol="1" spcCol="0" rtlCol="0" fromWordArt="false" anchor="t" anchorCtr="false" forceAA="false" compatLnSpc="true">
                          <a:spAutoFit/>
                        </wps:bodyPr>
                      </wps:wsp>
                    </wpg:wgp>
                  </a:graphicData>
                </a:graphic>
              </wp:anchor>
            </w:drawing>
          </mc:Choice>
          <mc:Fallback>
            <w:pict>
              <v:group id="Группа 2053" o:spid="_x0000_s1026" o:spt="203" style="position:absolute;left:0pt;margin-top:32.35pt;height:132.95pt;width:328.55pt;mso-position-horizontal:center;mso-wrap-distance-bottom:0pt;mso-wrap-distance-top:0pt;z-index:251659264;mso-width-relative:page;mso-height-relative:page;" coordsize="4171950,1689735" o:gfxdata="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">
                <o:lock v:ext="edit" aspectratio="f"/>
                <v:shape id="Picture 11" o:spid="_x0000_s1026" o:spt="75" type="#_x0000_t75" style="position:absolute;left:0;top:0;height:1209675;width:4171950;" filled="f" o:preferrelative="t" stroked="f" coordsize="21600,21600" o:gfxdata="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Aq+tb0AAADbAAAADwAAAAAAAAABACAAAAA4AAAAZHJzL2Rvd25yZXYu&#10;eG1sUEsBAhQAFAAAAAgAh07iQDMvBZ47AAAAOQAAABAAAAAAAAAAAQAgAAAAIgEAAGRycy9zaGFw&#10;ZXhtbC54bWxQSwUGAAAAAAYABgBbAQAAzAMAAAAA&#10;">
                  <v:fill on="f" focussize="0,0"/>
                  <v:stroke on="f"/>
                  <v:imagedata r:id="rId18" o:title=""/>
                  <o:lock v:ext="edit" aspectratio="t"/>
                </v:shape>
                <v:shape id="Надпись 2052" o:spid="_x0000_s1026" o:spt="202" type="#_x0000_t202" style="position:absolute;left:0;top:1266825;height:422910;width:4171950;" fillcolor="#FFFFFF" filled="t" stroked="f" coordsize="21600,21600" o:gfxdata="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NVUqHnBAAAA3QAAAA8AAAAAAAAAAQAgAAAAOAAAAGRycy9kb3du&#10;cmV2LnhtbFBLAQIUABQAAAAIAIdO4kAzLwWeOwAAADkAAAAQAAAAAAAAAAEAIAAAACYBAABkcnMv&#10;c2hhcGV4bWwueG1sUEsFBgAAAAAGAAYAWwEAANADAAAAAA==&#10;">
                  <v:fill on="t" focussize="0,0"/>
                  <v:stroke on="f"/>
                  <v:imagedata o:title=""/>
                  <o:lock v:ext="edit" aspectratio="f"/>
                  <v:textbox inset="0mm,0mm,0mm,0mm" style="mso-fit-shape-to-text:t;">
                    <w:txbxContent>
                      <w:p>
                        <w:pPr>
                          <w:pStyle w:val="23"/>
                          <w:jc w:val="center"/>
                          <w:rPr>
                            <w:rFonts w:eastAsia="SimSun"/>
                            <w:sz w:val="24"/>
                          </w:rPr>
                        </w:pPr>
                        <w:r>
                          <w:t>Рис</w:t>
                        </w:r>
                        <w:r>
                          <w:rPr>
                            <w:lang w:val="ru-RU"/>
                          </w:rPr>
                          <w:t>.</w:t>
                        </w:r>
                        <w:r>
                          <w:t xml:space="preserve"> </w:t>
                        </w:r>
                        <w:r>
                          <w:fldChar w:fldCharType="begin"/>
                        </w:r>
                        <w:r>
                          <w:instrText xml:space="preserve"> SEQ Рисунок \* ARABIC </w:instrText>
                        </w:r>
                        <w:r>
                          <w:fldChar w:fldCharType="separate"/>
                        </w:r>
                        <w:r>
                          <w:t>10</w:t>
                        </w:r>
                        <w:r>
                          <w:fldChar w:fldCharType="end"/>
                        </w:r>
                        <w:r>
                          <w:rPr>
                            <w:lang w:val="ru-RU"/>
                          </w:rPr>
                          <w:t>. Скриншоты с фрагментов видео для добавления в датасет</w:t>
                        </w:r>
                      </w:p>
                    </w:txbxContent>
                  </v:textbox>
                </v:shape>
                <w10:wrap type="topAndBottom"/>
              </v:group>
            </w:pict>
          </mc:Fallback>
        </mc:AlternateContent>
      </w:r>
      <w:r>
        <w:rPr>
          <w:lang w:val="ru-RU" w:eastAsia="zh-CN"/>
        </w:rPr>
        <w:t>В результате контуры губ будут выглядеть как показано на рис. 10.</w:t>
      </w:r>
    </w:p>
    <w:p>
      <w:pPr>
        <w:pStyle w:val="3"/>
        <w:rPr>
          <w:lang w:val="ru-RU" w:eastAsia="zh-CN"/>
        </w:rPr>
      </w:pPr>
      <w:bookmarkStart w:id="13" w:name="_Toc72200588"/>
      <w:r>
        <w:rPr>
          <w:lang w:val="ru-RU" w:eastAsia="zh-CN"/>
        </w:rPr>
        <w:t>Автоматический сбор датасета</w:t>
      </w:r>
      <w:bookmarkEnd w:id="13"/>
    </w:p>
    <w:p>
      <w:pPr>
        <w:rPr>
          <w:lang w:val="ru-RU" w:eastAsia="zh-CN"/>
        </w:rPr>
      </w:pPr>
      <w:r>
        <w:rPr>
          <w:lang w:val="ru-RU"/>
        </w:rPr>
        <mc:AlternateContent>
          <mc:Choice Requires="wpg">
            <w:drawing>
              <wp:anchor distT="0" distB="0" distL="114300" distR="114300" simplePos="0" relativeHeight="251661312" behindDoc="0" locked="0" layoutInCell="1" allowOverlap="1">
                <wp:simplePos x="0" y="0"/>
                <wp:positionH relativeFrom="column">
                  <wp:align>center</wp:align>
                </wp:positionH>
                <wp:positionV relativeFrom="paragraph">
                  <wp:posOffset>730250</wp:posOffset>
                </wp:positionV>
                <wp:extent cx="4460240" cy="4287520"/>
                <wp:effectExtent l="0" t="0" r="0" b="0"/>
                <wp:wrapTopAndBottom/>
                <wp:docPr id="2055" name="Группа 2055"/>
                <wp:cNvGraphicFramePr/>
                <a:graphic xmlns:a="http://schemas.openxmlformats.org/drawingml/2006/main">
                  <a:graphicData uri="http://schemas.microsoft.com/office/word/2010/wordprocessingGroup">
                    <wpg:wgp>
                      <wpg:cNvGrpSpPr/>
                      <wpg:grpSpPr>
                        <a:xfrm>
                          <a:off x="0" y="0"/>
                          <a:ext cx="4460400" cy="4287600"/>
                          <a:chOff x="0" y="0"/>
                          <a:chExt cx="4861560" cy="4766310"/>
                        </a:xfrm>
                      </wpg:grpSpPr>
                      <pic:pic xmlns:pic="http://schemas.openxmlformats.org/drawingml/2006/picture">
                        <pic:nvPicPr>
                          <pic:cNvPr id="39" name="Picture 12"/>
                          <pic:cNvPicPr>
                            <a:picLocks noChangeAspect="true"/>
                          </pic:cNvPicPr>
                        </pic:nvPicPr>
                        <pic:blipFill>
                          <a:blip r:embed="rId19"/>
                          <a:stretch>
                            <a:fillRect/>
                          </a:stretch>
                        </pic:blipFill>
                        <pic:spPr>
                          <a:xfrm>
                            <a:off x="0" y="0"/>
                            <a:ext cx="4861560" cy="4286250"/>
                          </a:xfrm>
                          <a:prstGeom prst="rect">
                            <a:avLst/>
                          </a:prstGeom>
                          <a:noFill/>
                          <a:ln>
                            <a:noFill/>
                          </a:ln>
                        </pic:spPr>
                      </pic:pic>
                      <wps:wsp>
                        <wps:cNvPr id="2054" name="Надпись 2054"/>
                        <wps:cNvSpPr txBox="true"/>
                        <wps:spPr>
                          <a:xfrm>
                            <a:off x="0" y="4343400"/>
                            <a:ext cx="4861560" cy="422910"/>
                          </a:xfrm>
                          <a:prstGeom prst="rect">
                            <a:avLst/>
                          </a:prstGeom>
                          <a:solidFill>
                            <a:prstClr val="white"/>
                          </a:solidFill>
                          <a:ln>
                            <a:noFill/>
                          </a:ln>
                        </wps:spPr>
                        <wps:txbx>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11</w:t>
                              </w:r>
                              <w:r>
                                <w:fldChar w:fldCharType="end"/>
                              </w:r>
                              <w:r>
                                <w:rPr>
                                  <w:lang w:val="ru-RU"/>
                                </w:rPr>
                                <w:t>. UML диаграмма классов, необходимых для сбора и анализа датасета</w:t>
                              </w:r>
                            </w:p>
                          </w:txbxContent>
                        </wps:txbx>
                        <wps:bodyPr rot="0" spcFirstLastPara="0" vertOverflow="overflow" horzOverflow="overflow" vert="horz" wrap="square" lIns="0" tIns="0" rIns="0" bIns="0" numCol="1" spcCol="0" rtlCol="0" fromWordArt="false" anchor="t" anchorCtr="false" forceAA="false" compatLnSpc="true">
                          <a:noAutofit/>
                        </wps:bodyPr>
                      </wps:wsp>
                    </wpg:wgp>
                  </a:graphicData>
                </a:graphic>
              </wp:anchor>
            </w:drawing>
          </mc:Choice>
          <mc:Fallback>
            <w:pict>
              <v:group id="Группа 2055" o:spid="_x0000_s1026" o:spt="203" style="position:absolute;left:0pt;margin-top:57.5pt;height:337.6pt;width:351.2pt;mso-position-horizontal:center;mso-wrap-distance-bottom:0pt;mso-wrap-distance-top:0pt;z-index:251661312;mso-width-relative:page;mso-height-relative:page;" coordsize="4861560,4766310" o:gfxdata="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">
                <o:lock v:ext="edit" aspectratio="f"/>
                <v:shape id="Picture 12" o:spid="_x0000_s1026" o:spt="75" type="#_x0000_t75" style="position:absolute;left:0;top:0;height:4286250;width:4861560;" filled="f" o:preferrelative="t" stroked="f" coordsize="21600,21600" o:gfxdata="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H4mgi7AAAA2wAAAA8AAAAAAAAAAQAgAAAAOAAAAGRycy9kb3ducmV2Lnht&#10;bFBLAQIUABQAAAAIAIdO4kAzLwWeOwAAADkAAAAQAAAAAAAAAAEAIAAAACABAABkcnMvc2hhcGV4&#10;bWwueG1sUEsFBgAAAAAGAAYAWwEAAMoDAAAAAA==&#10;">
                  <v:fill on="f" focussize="0,0"/>
                  <v:stroke on="f"/>
                  <v:imagedata r:id="rId19" o:title=""/>
                  <o:lock v:ext="edit" aspectratio="t"/>
                </v:shape>
                <v:shape id="Надпись 2054" o:spid="_x0000_s1026" o:spt="202" type="#_x0000_t202" style="position:absolute;left:0;top:4343400;height:422910;width:4861560;" fillcolor="#FFFFFF" filled="t" stroked="f" coordsize="21600,21600" o:gfxdata="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w7ezYvwAAAN0AAAAPAAAAAAAAAAEAIAAAADgAAABkcnMvZG93bnJl&#10;di54bWxQSwECFAAUAAAACACHTuJAMy8FnjsAAAA5AAAAEAAAAAAAAAABACAAAAAkAQAAZHJzL3No&#10;YXBleG1sLnhtbFBLBQYAAAAABgAGAFsBAADOAwAAAAA=&#10;">
                  <v:fill on="t" focussize="0,0"/>
                  <v:stroke on="f"/>
                  <v:imagedata o:title=""/>
                  <o:lock v:ext="edit" aspectratio="f"/>
                  <v:textbox inset="0mm,0mm,0mm,0mm">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11</w:t>
                        </w:r>
                        <w:r>
                          <w:fldChar w:fldCharType="end"/>
                        </w:r>
                        <w:r>
                          <w:rPr>
                            <w:lang w:val="ru-RU"/>
                          </w:rPr>
                          <w:t>. UML диаграмма классов, необходимых для сбора и анализа датасета</w:t>
                        </w:r>
                      </w:p>
                    </w:txbxContent>
                  </v:textbox>
                </v:shape>
                <w10:wrap type="topAndBottom"/>
              </v:group>
            </w:pict>
          </mc:Fallback>
        </mc:AlternateContent>
      </w:r>
      <w:r>
        <w:rPr>
          <w:lang w:val="ru-RU" w:eastAsia="zh-CN"/>
        </w:rPr>
        <w:t xml:space="preserve">Для автоматического сбора датасета было спроектировано и реализовано 4 класса. На рис. 11 можно увидеть </w:t>
      </w:r>
      <w:r>
        <w:rPr>
          <w:i/>
          <w:iCs/>
          <w:lang w:val="en" w:eastAsia="zh-CN"/>
        </w:rPr>
        <w:t>UML</w:t>
      </w:r>
      <w:r>
        <w:rPr>
          <w:i/>
          <w:iCs/>
          <w:lang w:val="ru-RU" w:eastAsia="zh-CN"/>
        </w:rPr>
        <w:t xml:space="preserve"> </w:t>
      </w:r>
      <w:r>
        <w:rPr>
          <w:lang w:val="ru-RU" w:eastAsia="zh-CN"/>
        </w:rPr>
        <w:t>диаграмму этих классов.</w:t>
      </w:r>
    </w:p>
    <w:p>
      <w:pPr>
        <w:rPr>
          <w:lang w:val="ru-RU" w:eastAsia="zh-CN"/>
        </w:rPr>
      </w:pPr>
      <w:r>
        <w:rPr>
          <w:lang w:val="ru-RU" w:eastAsia="zh-CN"/>
        </w:rPr>
        <w:t>Рассмотрим данные классы подробнее.</w:t>
      </w:r>
    </w:p>
    <w:p>
      <w:pPr>
        <w:numPr>
          <w:ilvl w:val="0"/>
          <w:numId w:val="15"/>
        </w:numPr>
        <w:rPr>
          <w:lang w:val="ru-RU" w:eastAsia="zh-CN"/>
        </w:rPr>
      </w:pPr>
      <w:r>
        <w:rPr>
          <w:i/>
          <w:iCs/>
          <w:lang w:val="en" w:eastAsia="zh-CN"/>
        </w:rPr>
        <w:t>Chunck</w:t>
      </w:r>
      <w:r>
        <w:rPr>
          <w:lang w:val="ru-RU" w:eastAsia="zh-CN"/>
        </w:rPr>
        <w:t xml:space="preserve"> — инкапсулирует в себе логику работы с отдельными фрагментами видео: позволяет выделять область лица, контуры губ, а также производит необходимую обработку найденных контуров (нормирование, центрирование, поворот) для добавления итогового видеофрагмента в датасет. Также позволяет посчитать среднюю скорость губ на видеофрагменте.</w:t>
      </w:r>
    </w:p>
    <w:p>
      <w:pPr>
        <w:numPr>
          <w:ilvl w:val="0"/>
          <w:numId w:val="15"/>
        </w:numPr>
        <w:rPr>
          <w:lang w:val="ru-RU" w:eastAsia="zh-CN"/>
        </w:rPr>
      </w:pPr>
      <w:r>
        <w:rPr>
          <w:i/>
          <w:iCs/>
          <w:lang w:val="en" w:eastAsia="zh-CN"/>
        </w:rPr>
        <w:t>Segmentator</w:t>
      </w:r>
      <w:r>
        <w:rPr>
          <w:lang w:val="ru-RU" w:eastAsia="zh-CN"/>
        </w:rPr>
        <w:t xml:space="preserve"> — инкапсулирует в себе логику работы с необработанными видеозаписями для дальнейшей работы класса </w:t>
      </w:r>
      <w:r>
        <w:rPr>
          <w:i/>
          <w:iCs/>
          <w:lang w:val="en" w:eastAsia="zh-CN"/>
        </w:rPr>
        <w:t>Chunck</w:t>
      </w:r>
      <w:r>
        <w:rPr>
          <w:i/>
          <w:iCs/>
          <w:lang w:val="ru-RU" w:eastAsia="zh-CN"/>
        </w:rPr>
        <w:t xml:space="preserve">. </w:t>
      </w:r>
      <w:r>
        <w:rPr>
          <w:lang w:val="ru-RU" w:eastAsia="zh-CN"/>
        </w:rPr>
        <w:t>Позволяет осуществить сегментацию видеозаписи по словам и получить отдельный фрагменты видео.</w:t>
      </w:r>
    </w:p>
    <w:p>
      <w:pPr>
        <w:numPr>
          <w:ilvl w:val="0"/>
          <w:numId w:val="15"/>
        </w:numPr>
        <w:rPr>
          <w:lang w:val="ru-RU" w:eastAsia="zh-CN"/>
        </w:rPr>
      </w:pPr>
      <w:r>
        <w:rPr>
          <w:i/>
          <w:iCs/>
          <w:lang w:val="en" w:eastAsia="zh-CN"/>
        </w:rPr>
        <w:t>Parser</w:t>
      </w:r>
      <w:r>
        <w:rPr>
          <w:i/>
          <w:iCs/>
          <w:lang w:val="ru-RU" w:eastAsia="zh-CN"/>
        </w:rPr>
        <w:t xml:space="preserve"> </w:t>
      </w:r>
      <w:r>
        <w:rPr>
          <w:lang w:val="ru-RU" w:eastAsia="zh-CN"/>
        </w:rPr>
        <w:t xml:space="preserve">— класс для автоматического скачивания видео с </w:t>
      </w:r>
      <w:r>
        <w:rPr>
          <w:i/>
          <w:iCs/>
          <w:lang w:val="en" w:eastAsia="zh-CN"/>
        </w:rPr>
        <w:t>youtube</w:t>
      </w:r>
      <w:r>
        <w:rPr>
          <w:lang w:val="ru-RU" w:eastAsia="zh-CN"/>
        </w:rPr>
        <w:t>. Также позволяет получать метаданные по скачанным видеозаписям, например, автора видео, длину и т.д.</w:t>
      </w:r>
    </w:p>
    <w:p>
      <w:pPr>
        <w:numPr>
          <w:ilvl w:val="0"/>
          <w:numId w:val="15"/>
        </w:numPr>
        <w:rPr>
          <w:lang w:val="ru-RU" w:eastAsia="zh-CN"/>
        </w:rPr>
      </w:pPr>
      <w:r>
        <w:rPr>
          <w:i/>
          <w:iCs/>
          <w:lang w:val="ru-RU"/>
        </w:rPr>
        <mc:AlternateContent>
          <mc:Choice Requires="wpg">
            <w:drawing>
              <wp:anchor distT="0" distB="0" distL="114300" distR="114300" simplePos="0" relativeHeight="251663360" behindDoc="0" locked="0" layoutInCell="1" allowOverlap="1">
                <wp:simplePos x="0" y="0"/>
                <wp:positionH relativeFrom="column">
                  <wp:align>center</wp:align>
                </wp:positionH>
                <wp:positionV relativeFrom="paragraph">
                  <wp:posOffset>1774825</wp:posOffset>
                </wp:positionV>
                <wp:extent cx="3542665" cy="2292985"/>
                <wp:effectExtent l="0" t="0" r="1270" b="0"/>
                <wp:wrapTopAndBottom/>
                <wp:docPr id="2057" name="Группа 2057"/>
                <wp:cNvGraphicFramePr/>
                <a:graphic xmlns:a="http://schemas.openxmlformats.org/drawingml/2006/main">
                  <a:graphicData uri="http://schemas.microsoft.com/office/word/2010/wordprocessingGroup">
                    <wpg:wgp>
                      <wpg:cNvGrpSpPr/>
                      <wpg:grpSpPr>
                        <a:xfrm>
                          <a:off x="0" y="0"/>
                          <a:ext cx="3542400" cy="2293200"/>
                          <a:chOff x="0" y="0"/>
                          <a:chExt cx="4289425" cy="2775585"/>
                        </a:xfrm>
                      </wpg:grpSpPr>
                      <pic:pic xmlns:pic="http://schemas.openxmlformats.org/drawingml/2006/picture">
                        <pic:nvPicPr>
                          <pic:cNvPr id="4100" name="Picture 4" descr="https://sun9-41.userapi.com/impg/-7B2oh5aJa6-obzIRlE0ZQ_0HPwXKiki4NrDrg/njNKgtHqMQ0.jpg?size=321x172&amp;quality=96&amp;sign=b35b38a61392739e7d3d945cffe92108&amp;type=album"/>
                          <pic:cNvPicPr>
                            <a:picLocks noChangeAspect="true"/>
                          </pic:cNvPicPr>
                        </pic:nvPicPr>
                        <pic:blipFill>
                          <a:blip r:embed="rId20">
                            <a:extLst>
                              <a:ext uri="{28A0092B-C50C-407E-A947-70E740481C1C}">
                                <a14:useLocalDpi xmlns:a14="http://schemas.microsoft.com/office/drawing/2010/main" val="false"/>
                              </a:ext>
                            </a:extLst>
                          </a:blip>
                          <a:srcRect/>
                          <a:stretch>
                            <a:fillRect/>
                          </a:stretch>
                        </pic:blipFill>
                        <pic:spPr>
                          <a:xfrm>
                            <a:off x="0" y="0"/>
                            <a:ext cx="4289425" cy="2298065"/>
                          </a:xfrm>
                          <a:prstGeom prst="rect">
                            <a:avLst/>
                          </a:prstGeom>
                          <a:noFill/>
                        </pic:spPr>
                      </pic:pic>
                      <wps:wsp>
                        <wps:cNvPr id="2056" name="Надпись 2056"/>
                        <wps:cNvSpPr txBox="true"/>
                        <wps:spPr>
                          <a:xfrm>
                            <a:off x="0" y="2352675"/>
                            <a:ext cx="4289425" cy="422910"/>
                          </a:xfrm>
                          <a:prstGeom prst="rect">
                            <a:avLst/>
                          </a:prstGeom>
                          <a:solidFill>
                            <a:prstClr val="white"/>
                          </a:solidFill>
                          <a:ln>
                            <a:noFill/>
                          </a:ln>
                        </wps:spPr>
                        <wps:txbx>
                          <w:txbxContent>
                            <w:p>
                              <w:pPr>
                                <w:pStyle w:val="23"/>
                                <w:jc w:val="center"/>
                                <w:rPr>
                                  <w:rFonts w:eastAsia="SimSun"/>
                                  <w:iCs/>
                                  <w:sz w:val="24"/>
                                </w:rPr>
                              </w:pPr>
                              <w:r>
                                <w:t xml:space="preserve">Рис. </w:t>
                              </w:r>
                              <w:r>
                                <w:fldChar w:fldCharType="begin"/>
                              </w:r>
                              <w:r>
                                <w:instrText xml:space="preserve"> SEQ Рисунок \* ARABIC </w:instrText>
                              </w:r>
                              <w:r>
                                <w:fldChar w:fldCharType="separate"/>
                              </w:r>
                              <w:r>
                                <w:t>12</w:t>
                              </w:r>
                              <w:r>
                                <w:fldChar w:fldCharType="end"/>
                              </w:r>
                              <w:r>
                                <w:rPr>
                                  <w:lang w:val="ru-RU"/>
                                </w:rPr>
                                <w:t>. . Структура csv файла для осуществления автоматического сбора датасета</w:t>
                              </w:r>
                            </w:p>
                          </w:txbxContent>
                        </wps:txbx>
                        <wps:bodyPr rot="0" spcFirstLastPara="0" vertOverflow="overflow" horzOverflow="overflow" vert="horz" wrap="square" lIns="0" tIns="0" rIns="0" bIns="0" numCol="1" spcCol="0" rtlCol="0" fromWordArt="false" anchor="t" anchorCtr="false" forceAA="false" compatLnSpc="true">
                          <a:noAutofit/>
                        </wps:bodyPr>
                      </wps:wsp>
                    </wpg:wgp>
                  </a:graphicData>
                </a:graphic>
              </wp:anchor>
            </w:drawing>
          </mc:Choice>
          <mc:Fallback>
            <w:pict>
              <v:group id="Группа 2057" o:spid="_x0000_s1026" o:spt="203" style="position:absolute;left:0pt;margin-top:139.75pt;height:180.55pt;width:278.95pt;mso-position-horizontal:center;mso-wrap-distance-bottom:0pt;mso-wrap-distance-top:0pt;z-index:251663360;mso-width-relative:page;mso-height-relative:page;" coordsize="4289425,2775585" o:gfxdata="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">
                <o:lock v:ext="edit" aspectratio="f"/>
                <v:shape id="Picture 4" o:spid="_x0000_s1026" o:spt="75" alt="https://sun9-41.userapi.com/impg/-7B2oh5aJa6-obzIRlE0ZQ_0HPwXKiki4NrDrg/njNKgtHqMQ0.jpg?size=321x172&amp;quality=96&amp;sign=b35b38a61392739e7d3d945cffe92108&amp;type=album" type="#_x0000_t75" style="position:absolute;left:0;top:0;height:2298065;width:4289425;" filled="f" o:preferrelative="t" stroked="f" coordsize="21600,21600" o:gfxdata="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mT6UkvAAAAN0AAAAPAAAAAAAAAAEAIAAAADgAAABkcnMvZG93bnJldi54&#10;bWxQSwECFAAUAAAACACHTuJAMy8FnjsAAAA5AAAAEAAAAAAAAAABACAAAAAhAQAAZHJzL3NoYXBl&#10;eG1sLnhtbFBLBQYAAAAABgAGAFsBAADLAwAAAAA=&#10;">
                  <v:fill on="f" focussize="0,0"/>
                  <v:stroke on="f"/>
                  <v:imagedata r:id="rId20" o:title=""/>
                  <o:lock v:ext="edit" aspectratio="t"/>
                </v:shape>
                <v:shape id="Надпись 2056" o:spid="_x0000_s1026" o:spt="202" type="#_x0000_t202" style="position:absolute;left:0;top:2352675;height:422910;width:4289425;" fillcolor="#FFFFFF" filled="t" stroked="f" coordsize="21600,21600" o:gfxdata="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vc9c0vwAAAN0AAAAPAAAAAAAAAAEAIAAAADgAAABkcnMvZG93bnJl&#10;di54bWxQSwECFAAUAAAACACHTuJAMy8FnjsAAAA5AAAAEAAAAAAAAAABACAAAAAkAQAAZHJzL3No&#10;YXBleG1sLnhtbFBLBQYAAAAABgAGAFsBAADOAwAAAAA=&#10;">
                  <v:fill on="t" focussize="0,0"/>
                  <v:stroke on="f"/>
                  <v:imagedata o:title=""/>
                  <o:lock v:ext="edit" aspectratio="f"/>
                  <v:textbox inset="0mm,0mm,0mm,0mm">
                    <w:txbxContent>
                      <w:p>
                        <w:pPr>
                          <w:pStyle w:val="23"/>
                          <w:jc w:val="center"/>
                          <w:rPr>
                            <w:rFonts w:eastAsia="SimSun"/>
                            <w:iCs/>
                            <w:sz w:val="24"/>
                          </w:rPr>
                        </w:pPr>
                        <w:r>
                          <w:t xml:space="preserve">Рис. </w:t>
                        </w:r>
                        <w:r>
                          <w:fldChar w:fldCharType="begin"/>
                        </w:r>
                        <w:r>
                          <w:instrText xml:space="preserve"> SEQ Рисунок \* ARABIC </w:instrText>
                        </w:r>
                        <w:r>
                          <w:fldChar w:fldCharType="separate"/>
                        </w:r>
                        <w:r>
                          <w:t>12</w:t>
                        </w:r>
                        <w:r>
                          <w:fldChar w:fldCharType="end"/>
                        </w:r>
                        <w:r>
                          <w:rPr>
                            <w:lang w:val="ru-RU"/>
                          </w:rPr>
                          <w:t>. . Структура csv файла для осуществления автоматического сбора датасета</w:t>
                        </w:r>
                      </w:p>
                    </w:txbxContent>
                  </v:textbox>
                </v:shape>
                <w10:wrap type="topAndBottom"/>
              </v:group>
            </w:pict>
          </mc:Fallback>
        </mc:AlternateContent>
      </w:r>
      <w:r>
        <w:rPr>
          <w:i/>
          <w:iCs/>
          <w:lang w:val="en" w:eastAsia="zh-CN"/>
        </w:rPr>
        <w:t>Analizer</w:t>
      </w:r>
      <w:r>
        <w:rPr>
          <w:i/>
          <w:iCs/>
          <w:lang w:val="ru-RU" w:eastAsia="zh-CN"/>
        </w:rPr>
        <w:t xml:space="preserve"> — </w:t>
      </w:r>
      <w:r>
        <w:rPr>
          <w:lang w:val="ru-RU" w:eastAsia="zh-CN"/>
        </w:rPr>
        <w:t>класс, позволяющий удобно анализировать получившийся в итоге датасет. Благодаря данному классу возможно посчитать различные статистические характеристики (математическое ожидание и стандартное отклонение средних скоростей движения губ на видео), проверить распределение средних скоростей движения губ на видео, построить гистограммы и диаграммы рассеивания.</w:t>
      </w:r>
    </w:p>
    <w:p>
      <w:pPr>
        <w:rPr>
          <w:lang w:val="ru-RU" w:eastAsia="zh-CN"/>
        </w:rPr>
      </w:pPr>
      <w:r>
        <w:rPr>
          <w:lang w:val="ru-RU"/>
        </w:rPr>
        <mc:AlternateContent>
          <mc:Choice Requires="wpg">
            <w:drawing>
              <wp:anchor distT="0" distB="0" distL="114300" distR="114300" simplePos="0" relativeHeight="251665408" behindDoc="0" locked="0" layoutInCell="1" allowOverlap="1">
                <wp:simplePos x="0" y="0"/>
                <wp:positionH relativeFrom="column">
                  <wp:align>center</wp:align>
                </wp:positionH>
                <wp:positionV relativeFrom="paragraph">
                  <wp:posOffset>4067175</wp:posOffset>
                </wp:positionV>
                <wp:extent cx="5274310" cy="1645285"/>
                <wp:effectExtent l="0" t="0" r="3175" b="0"/>
                <wp:wrapTopAndBottom/>
                <wp:docPr id="2059" name="Группа 2059"/>
                <wp:cNvGraphicFramePr/>
                <a:graphic xmlns:a="http://schemas.openxmlformats.org/drawingml/2006/main">
                  <a:graphicData uri="http://schemas.microsoft.com/office/word/2010/wordprocessingGroup">
                    <wpg:wgp>
                      <wpg:cNvGrpSpPr/>
                      <wpg:grpSpPr>
                        <a:xfrm>
                          <a:off x="0" y="0"/>
                          <a:ext cx="5274000" cy="1645200"/>
                          <a:chOff x="0" y="0"/>
                          <a:chExt cx="5274310" cy="1643380"/>
                        </a:xfrm>
                      </wpg:grpSpPr>
                      <pic:pic xmlns:pic="http://schemas.openxmlformats.org/drawingml/2006/picture">
                        <pic:nvPicPr>
                          <pic:cNvPr id="17" name="Picture 1"/>
                          <pic:cNvPicPr>
                            <a:picLocks noChangeAspect="true"/>
                          </pic:cNvPicPr>
                        </pic:nvPicPr>
                        <pic:blipFill>
                          <a:blip r:embed="rId21"/>
                          <a:stretch>
                            <a:fillRect/>
                          </a:stretch>
                        </pic:blipFill>
                        <pic:spPr>
                          <a:xfrm>
                            <a:off x="0" y="0"/>
                            <a:ext cx="5274310" cy="1323975"/>
                          </a:xfrm>
                          <a:prstGeom prst="rect">
                            <a:avLst/>
                          </a:prstGeom>
                          <a:noFill/>
                          <a:ln>
                            <a:noFill/>
                          </a:ln>
                        </pic:spPr>
                      </pic:pic>
                      <wps:wsp>
                        <wps:cNvPr id="2058" name="Надпись 2058"/>
                        <wps:cNvSpPr txBox="true"/>
                        <wps:spPr>
                          <a:xfrm>
                            <a:off x="0" y="1381125"/>
                            <a:ext cx="5274310" cy="262255"/>
                          </a:xfrm>
                          <a:prstGeom prst="rect">
                            <a:avLst/>
                          </a:prstGeom>
                          <a:solidFill>
                            <a:prstClr val="white"/>
                          </a:solidFill>
                          <a:ln>
                            <a:noFill/>
                          </a:ln>
                        </wps:spPr>
                        <wps:txbx>
                          <w:txbxContent>
                            <w:p>
                              <w:pPr>
                                <w:pStyle w:val="23"/>
                                <w:jc w:val="center"/>
                                <w:rPr>
                                  <w:rFonts w:eastAsia="SimSun"/>
                                  <w:sz w:val="24"/>
                                  <w:lang w:eastAsia="zh-CN"/>
                                </w:rPr>
                              </w:pPr>
                              <w:r>
                                <w:t xml:space="preserve">Рис. </w:t>
                              </w:r>
                              <w:r>
                                <w:fldChar w:fldCharType="begin"/>
                              </w:r>
                              <w:r>
                                <w:instrText xml:space="preserve"> SEQ Рисунок \* ARABIC </w:instrText>
                              </w:r>
                              <w:r>
                                <w:fldChar w:fldCharType="separate"/>
                              </w:r>
                              <w:r>
                                <w:t>13</w:t>
                              </w:r>
                              <w:r>
                                <w:fldChar w:fldCharType="end"/>
                              </w:r>
                              <w:r>
                                <w:rPr>
                                  <w:lang w:val="ru-RU"/>
                                </w:rPr>
                                <w:t>. Итоговая структура датасета</w:t>
                              </w:r>
                            </w:p>
                          </w:txbxContent>
                        </wps:txbx>
                        <wps:bodyPr rot="0" spcFirstLastPara="0" vertOverflow="overflow" horzOverflow="overflow" vert="horz" wrap="square" lIns="0" tIns="0" rIns="0" bIns="0" numCol="1" spcCol="0" rtlCol="0" fromWordArt="false" anchor="t" anchorCtr="false" forceAA="false" compatLnSpc="true">
                          <a:spAutoFit/>
                        </wps:bodyPr>
                      </wps:wsp>
                    </wpg:wgp>
                  </a:graphicData>
                </a:graphic>
              </wp:anchor>
            </w:drawing>
          </mc:Choice>
          <mc:Fallback>
            <w:pict>
              <v:group id="Группа 2059" o:spid="_x0000_s1026" o:spt="203" style="position:absolute;left:0pt;margin-top:320.25pt;height:129.55pt;width:415.3pt;mso-position-horizontal:center;mso-wrap-distance-bottom:0pt;mso-wrap-distance-top:0pt;z-index:251665408;mso-width-relative:page;mso-height-relative:page;" coordsize="5274310,1643380" o:gfxdata="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">
                <o:lock v:ext="edit" aspectratio="f"/>
                <v:shape id="Picture 1" o:spid="_x0000_s1026" o:spt="75" type="#_x0000_t75" style="position:absolute;left:0;top:0;height:1323975;width:5274310;" filled="f" o:preferrelative="t" stroked="f" coordsize="21600,21600" o:gfxdata="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Y2Ms17oAAADbAAAADwAAAAAAAAABACAAAAA4AAAAZHJzL2Rvd25yZXYueG1s&#10;UEsBAhQAFAAAAAgAh07iQDMvBZ47AAAAOQAAABAAAAAAAAAAAQAgAAAAHwEAAGRycy9zaGFwZXht&#10;bC54bWxQSwUGAAAAAAYABgBbAQAAyQMAAAAA&#10;">
                  <v:fill on="f" focussize="0,0"/>
                  <v:stroke on="f"/>
                  <v:imagedata r:id="rId21" o:title=""/>
                  <o:lock v:ext="edit" aspectratio="t"/>
                </v:shape>
                <v:shape id="Надпись 2058" o:spid="_x0000_s1026" o:spt="202" type="#_x0000_t202" style="position:absolute;left:0;top:1381125;height:262255;width:5274310;" fillcolor="#FFFFFF" filled="t" stroked="f" coordsize="21600,21600" o:gfxdata="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S8n5O+AAAA3QAAAA8AAAAAAAAAAQAgAAAAOAAAAGRycy9kb3ducmV2&#10;LnhtbFBLAQIUABQAAAAIAIdO4kAzLwWeOwAAADkAAAAQAAAAAAAAAAEAIAAAACMBAABkcnMvc2hh&#10;cGV4bWwueG1sUEsFBgAAAAAGAAYAWwEAAM0DAAAAAA==&#10;">
                  <v:fill on="t" focussize="0,0"/>
                  <v:stroke on="f"/>
                  <v:imagedata o:title=""/>
                  <o:lock v:ext="edit" aspectratio="f"/>
                  <v:textbox inset="0mm,0mm,0mm,0mm" style="mso-fit-shape-to-text:t;">
                    <w:txbxContent>
                      <w:p>
                        <w:pPr>
                          <w:pStyle w:val="23"/>
                          <w:jc w:val="center"/>
                          <w:rPr>
                            <w:rFonts w:eastAsia="SimSun"/>
                            <w:sz w:val="24"/>
                            <w:lang w:eastAsia="zh-CN"/>
                          </w:rPr>
                        </w:pPr>
                        <w:r>
                          <w:t xml:space="preserve">Рис. </w:t>
                        </w:r>
                        <w:r>
                          <w:fldChar w:fldCharType="begin"/>
                        </w:r>
                        <w:r>
                          <w:instrText xml:space="preserve"> SEQ Рисунок \* ARABIC </w:instrText>
                        </w:r>
                        <w:r>
                          <w:fldChar w:fldCharType="separate"/>
                        </w:r>
                        <w:r>
                          <w:t>13</w:t>
                        </w:r>
                        <w:r>
                          <w:fldChar w:fldCharType="end"/>
                        </w:r>
                        <w:r>
                          <w:rPr>
                            <w:lang w:val="ru-RU"/>
                          </w:rPr>
                          <w:t>. Итоговая структура датасета</w:t>
                        </w:r>
                      </w:p>
                    </w:txbxContent>
                  </v:textbox>
                </v:shape>
                <w10:wrap type="topAndBottom"/>
              </v:group>
            </w:pict>
          </mc:Fallback>
        </mc:AlternateContent>
      </w:r>
      <w:r>
        <w:rPr>
          <w:lang w:val="ru-RU" w:eastAsia="zh-CN"/>
        </w:rPr>
        <w:t xml:space="preserve">С помощью классов, описанных выше был написан скрипт, позволяющий по исходному </w:t>
      </w:r>
      <w:r>
        <w:rPr>
          <w:i/>
          <w:iCs/>
          <w:lang w:val="en" w:eastAsia="zh-CN"/>
        </w:rPr>
        <w:t>csv</w:t>
      </w:r>
      <w:r>
        <w:rPr>
          <w:i/>
          <w:iCs/>
          <w:lang w:val="ru-RU" w:eastAsia="zh-CN"/>
        </w:rPr>
        <w:t xml:space="preserve"> </w:t>
      </w:r>
      <w:r>
        <w:rPr>
          <w:lang w:val="ru-RU" w:eastAsia="zh-CN"/>
        </w:rPr>
        <w:t xml:space="preserve">файлу (см. рис. 12) со ссылками видео на </w:t>
      </w:r>
      <w:r>
        <w:rPr>
          <w:i/>
          <w:iCs/>
          <w:lang w:val="en" w:eastAsia="zh-CN"/>
        </w:rPr>
        <w:t>youtube</w:t>
      </w:r>
      <w:r>
        <w:rPr>
          <w:i/>
          <w:iCs/>
          <w:lang w:val="ru-RU" w:eastAsia="zh-CN"/>
        </w:rPr>
        <w:t xml:space="preserve"> </w:t>
      </w:r>
      <w:r>
        <w:rPr>
          <w:lang w:val="ru-RU" w:eastAsia="zh-CN"/>
        </w:rPr>
        <w:t>автоматически собирать датасет. Итоговую структуру датасета можно увидеть на рис. 13.</w:t>
      </w:r>
    </w:p>
    <w:p>
      <w:pPr>
        <w:pStyle w:val="3"/>
        <w:rPr>
          <w:lang w:val="ru-RU" w:eastAsia="zh-CN"/>
        </w:rPr>
      </w:pPr>
      <w:bookmarkStart w:id="14" w:name="_Toc72200589"/>
      <w:r>
        <w:rPr>
          <w:lang w:val="ru-RU" w:eastAsia="zh-CN"/>
        </w:rPr>
        <w:t>Анализ датасета</w:t>
      </w:r>
      <w:bookmarkEnd w:id="14"/>
    </w:p>
    <w:p>
      <w:pPr>
        <w:rPr>
          <w:lang w:val="ru-RU" w:eastAsia="zh-CN"/>
        </w:rPr>
      </w:pPr>
      <w:r>
        <w:rPr>
          <w:lang w:val="ru-RU" w:eastAsia="zh-CN"/>
        </w:rPr>
        <w:t xml:space="preserve">После сбора датасета был проведет его анализ. Необходимо было проанализировать распределения средних скоростей губ, длин произнесенных слов, выяснить насколько коррелирует средняя скорость движения губ с длиной произнесенного слова. Также, в ходе сбора датасета, была выдвинута гипотеза о малом стандартном отклонении средних скоростей движения губ одного человека. Гипотеза была выдвинута исходя из здравого смысла и интуитивного представления о том, что артикуляция у каждого разная и не сильно отличается при произнесении разных слов. </w:t>
      </w:r>
    </w:p>
    <w:p>
      <w:pPr>
        <w:rPr>
          <w:lang w:val="ru-RU" w:eastAsia="zh-CN"/>
        </w:rPr>
      </w:pPr>
      <w:r>
        <w:rPr>
          <w:lang w:val="ru-RU"/>
        </w:rPr>
        <mc:AlternateContent>
          <mc:Choice Requires="wpg">
            <w:drawing>
              <wp:anchor distT="0" distB="0" distL="114300" distR="114300" simplePos="0" relativeHeight="251667456" behindDoc="0" locked="0" layoutInCell="1" allowOverlap="1">
                <wp:simplePos x="0" y="0"/>
                <wp:positionH relativeFrom="column">
                  <wp:posOffset>436880</wp:posOffset>
                </wp:positionH>
                <wp:positionV relativeFrom="paragraph">
                  <wp:posOffset>1438910</wp:posOffset>
                </wp:positionV>
                <wp:extent cx="4392295" cy="3405505"/>
                <wp:effectExtent l="0" t="0" r="8890" b="4445"/>
                <wp:wrapTopAndBottom/>
                <wp:docPr id="2061" name="Группа 2061"/>
                <wp:cNvGraphicFramePr/>
                <a:graphic xmlns:a="http://schemas.openxmlformats.org/drawingml/2006/main">
                  <a:graphicData uri="http://schemas.microsoft.com/office/word/2010/wordprocessingGroup">
                    <wpg:wgp>
                      <wpg:cNvGrpSpPr/>
                      <wpg:grpSpPr>
                        <a:xfrm>
                          <a:off x="0" y="0"/>
                          <a:ext cx="4392000" cy="3405600"/>
                          <a:chOff x="0" y="0"/>
                          <a:chExt cx="4392295" cy="3404235"/>
                        </a:xfrm>
                      </wpg:grpSpPr>
                      <pic:pic xmlns:pic="http://schemas.openxmlformats.org/drawingml/2006/picture">
                        <pic:nvPicPr>
                          <pic:cNvPr id="6146" name="Picture 2" descr="https://sun9-48.userapi.com/impg/IK6aRRDkgw40LbjFAeMPL-qx0hhEskbJyT7HAQ/UQ06-8okt1I.jpg?size=409x272&amp;quality=96&amp;sign=b5095ed747d0548179ce8200aeba44b8&amp;type=album"/>
                          <pic:cNvPicPr>
                            <a:picLocks noChangeAspect="true"/>
                          </pic:cNvPicPr>
                        </pic:nvPicPr>
                        <pic:blipFill>
                          <a:blip r:embed="rId22">
                            <a:extLst>
                              <a:ext uri="{28A0092B-C50C-407E-A947-70E740481C1C}">
                                <a14:useLocalDpi xmlns:a14="http://schemas.microsoft.com/office/drawing/2010/main" val="false"/>
                              </a:ext>
                            </a:extLst>
                          </a:blip>
                          <a:srcRect/>
                          <a:stretch>
                            <a:fillRect/>
                          </a:stretch>
                        </pic:blipFill>
                        <pic:spPr>
                          <a:xfrm>
                            <a:off x="0" y="0"/>
                            <a:ext cx="4392295" cy="2921000"/>
                          </a:xfrm>
                          <a:prstGeom prst="rect">
                            <a:avLst/>
                          </a:prstGeom>
                          <a:noFill/>
                        </pic:spPr>
                      </pic:pic>
                      <wps:wsp>
                        <wps:cNvPr id="2060" name="Надпись 2060"/>
                        <wps:cNvSpPr txBox="true"/>
                        <wps:spPr>
                          <a:xfrm>
                            <a:off x="0" y="2981325"/>
                            <a:ext cx="4392295" cy="422910"/>
                          </a:xfrm>
                          <a:prstGeom prst="rect">
                            <a:avLst/>
                          </a:prstGeom>
                          <a:solidFill>
                            <a:prstClr val="white"/>
                          </a:solidFill>
                          <a:ln>
                            <a:noFill/>
                          </a:ln>
                        </wps:spPr>
                        <wps:txbx>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14</w:t>
                              </w:r>
                              <w:r>
                                <w:fldChar w:fldCharType="end"/>
                              </w:r>
                              <w:r>
                                <w:rPr>
                                  <w:lang w:val="ru-RU"/>
                                </w:rPr>
                                <w:t>. Диаграмма рассеивания средних скоростей движения губ и длин слов, произнесенных одним человеком</w:t>
                              </w:r>
                            </w:p>
                          </w:txbxContent>
                        </wps:txbx>
                        <wps:bodyPr rot="0" spcFirstLastPara="0" vertOverflow="overflow" horzOverflow="overflow" vert="horz" wrap="square" lIns="0" tIns="0" rIns="0" bIns="0" numCol="1" spcCol="0" rtlCol="0" fromWordArt="false" anchor="t" anchorCtr="false" forceAA="false" compatLnSpc="true">
                          <a:spAutoFit/>
                        </wps:bodyPr>
                      </wps:wsp>
                    </wpg:wgp>
                  </a:graphicData>
                </a:graphic>
              </wp:anchor>
            </w:drawing>
          </mc:Choice>
          <mc:Fallback>
            <w:pict>
              <v:group id="Группа 2061" o:spid="_x0000_s1026" o:spt="203" style="position:absolute;left:0pt;margin-left:34.4pt;margin-top:113.3pt;height:268.15pt;width:345.85pt;mso-wrap-distance-bottom:0pt;mso-wrap-distance-top:0pt;z-index:251667456;mso-width-relative:page;mso-height-relative:page;" coordsize="4392295,3404235" o:gfxdata="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">
                <o:lock v:ext="edit" aspectratio="f"/>
                <v:shape id="Picture 2" o:spid="_x0000_s1026" o:spt="75" alt="https://sun9-48.userapi.com/impg/IK6aRRDkgw40LbjFAeMPL-qx0hhEskbJyT7HAQ/UQ06-8okt1I.jpg?size=409x272&amp;quality=96&amp;sign=b5095ed747d0548179ce8200aeba44b8&amp;type=album" type="#_x0000_t75" style="position:absolute;left:0;top:0;height:2921000;width:4392295;" filled="f" o:preferrelative="t" stroked="f" coordsize="21600,21600" o:gfxdata="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0kLTFsAAAADdAAAADwAAAAAAAAABACAAAAA4AAAAZHJzL2Rvd25y&#10;ZXYueG1sUEsBAhQAFAAAAAgAh07iQDMvBZ47AAAAOQAAABAAAAAAAAAAAQAgAAAAJQEAAGRycy9z&#10;aGFwZXhtbC54bWxQSwUGAAAAAAYABgBbAQAAzwMAAAAA&#10;">
                  <v:fill on="f" focussize="0,0"/>
                  <v:stroke on="f"/>
                  <v:imagedata r:id="rId22" o:title=""/>
                  <o:lock v:ext="edit" aspectratio="t"/>
                </v:shape>
                <v:shape id="Надпись 2060" o:spid="_x0000_s1026" o:spt="202" type="#_x0000_t202" style="position:absolute;left:0;top:2981325;height:422910;width:4392295;" fillcolor="#FFFFFF" filled="t" stroked="f" coordsize="21600,21600" o:gfxdata="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KZZKL0AAADdAAAADwAAAAAAAAABACAAAAA4AAAAZHJzL2Rvd25yZXYu&#10;eG1sUEsBAhQAFAAAAAgAh07iQDMvBZ47AAAAOQAAABAAAAAAAAAAAQAgAAAAIgEAAGRycy9zaGFw&#10;ZXhtbC54bWxQSwUGAAAAAAYABgBbAQAAzAMAAAAA&#10;">
                  <v:fill on="t" focussize="0,0"/>
                  <v:stroke on="f"/>
                  <v:imagedata o:title=""/>
                  <o:lock v:ext="edit" aspectratio="f"/>
                  <v:textbox inset="0mm,0mm,0mm,0mm" style="mso-fit-shape-to-text:t;">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14</w:t>
                        </w:r>
                        <w:r>
                          <w:fldChar w:fldCharType="end"/>
                        </w:r>
                        <w:r>
                          <w:rPr>
                            <w:lang w:val="ru-RU"/>
                          </w:rPr>
                          <w:t>. Диаграмма рассеивания средних скоростей движения губ и длин слов, произнесенных одним человеком</w:t>
                        </w:r>
                      </w:p>
                    </w:txbxContent>
                  </v:textbox>
                </v:shape>
                <w10:wrap type="topAndBottom"/>
              </v:group>
            </w:pict>
          </mc:Fallback>
        </mc:AlternateContent>
      </w:r>
      <w:r>
        <w:rPr>
          <w:lang w:val="ru-RU" w:eastAsia="zh-CN"/>
        </w:rPr>
        <w:t>На рис. 14 изображена диаграмма рассеивания средних скоростей движения губ и длин произнесенных слов на выборке видеозаписей с речью одного человека. Как мы можем заметить, гипотеза, упомянутая ранее, подтверждается, так как график позволяет нам сделать вывод о том, что скорость движения губ остается примерно одинаковой.</w:t>
      </w:r>
    </w:p>
    <w:p>
      <w:pPr>
        <w:rPr>
          <w:lang w:val="ru-RU" w:eastAsia="zh-CN"/>
        </w:rPr>
      </w:pPr>
      <w:r>
        <w:rPr>
          <w:lang w:val="ru-RU" w:eastAsia="zh-CN"/>
        </w:rPr>
        <w:t>Для более строгого подтверждения выдвинутой гипотезы были посчитаны статистические характеристики средних скоростей движений губ одного человека (8), (9).</w:t>
      </w:r>
    </w:p>
    <w:p>
      <w:pPr>
        <w:tabs>
          <w:tab w:val="center" w:pos="4535"/>
          <w:tab w:val="right" w:pos="9071"/>
        </w:tabs>
        <w:ind w:firstLine="706"/>
        <w:rPr>
          <w:rFonts w:hAnsi="Cambria Math"/>
          <w:lang w:val="ru-RU" w:eastAsia="zh-CN"/>
        </w:rPr>
      </w:pPr>
      <w:r>
        <w:rPr>
          <w:rFonts w:hAnsi="Cambria Math"/>
          <w:lang w:val="ru-RU" w:eastAsia="zh-CN"/>
        </w:rPr>
        <w:tab/>
      </w:r>
      <m:oMath>
        <m:r>
          <m:rPr>
            <m:sty m:val="p"/>
          </m:rPr>
          <w:rPr>
            <w:rFonts w:ascii="Cambria Math" w:hAnsi="Cambria Math"/>
            <w:lang w:val="en" w:eastAsia="zh-CN"/>
          </w:rPr>
          <m:t>M</m:t>
        </m:r>
        <m:r>
          <m:rPr>
            <m:sty m:val="p"/>
          </m:rPr>
          <w:rPr>
            <w:rFonts w:ascii="Cambria Math" w:hAnsi="Cambria Math"/>
            <w:lang w:val="ru-RU" w:eastAsia="zh-CN"/>
          </w:rPr>
          <m:t>(</m:t>
        </m:r>
        <m:r>
          <m:rPr>
            <m:sty m:val="p"/>
          </m:rPr>
          <w:rPr>
            <w:rFonts w:ascii="Cambria Math" w:hAnsi="Cambria Math"/>
            <w:lang w:val="en" w:eastAsia="zh-CN"/>
          </w:rPr>
          <m:t>v</m:t>
        </m:r>
        <m:r>
          <m:rPr>
            <m:sty m:val="p"/>
          </m:rPr>
          <w:rPr>
            <w:rFonts w:ascii="Cambria Math" w:hAnsi="Cambria Math"/>
            <w:lang w:val="ru-RU" w:eastAsia="zh-CN"/>
          </w:rPr>
          <m:t>) = 19,42 п/</m:t>
        </m:r>
        <m:r>
          <m:rPr>
            <m:sty m:val="p"/>
          </m:rPr>
          <w:rPr>
            <w:rFonts w:ascii="Cambria Math" w:hAnsi="Cambria Math"/>
            <w:lang w:val="en" w:eastAsia="zh-CN"/>
          </w:rPr>
          <m:t>c</m:t>
        </m:r>
      </m:oMath>
      <w:r>
        <w:rPr>
          <w:rFonts w:hAnsi="Cambria Math"/>
          <w:lang w:val="ru-RU" w:eastAsia="zh-CN"/>
        </w:rPr>
        <w:t>,</w:t>
      </w:r>
      <w:r>
        <w:rPr>
          <w:rFonts w:hAnsi="Cambria Math"/>
          <w:lang w:val="ru-RU" w:eastAsia="zh-CN"/>
        </w:rPr>
        <w:tab/>
      </w:r>
      <w:r>
        <w:rPr>
          <w:rFonts w:hAnsi="Cambria Math"/>
          <w:lang w:val="ru-RU" w:eastAsia="zh-CN"/>
        </w:rPr>
        <w:t>(8)</w:t>
      </w:r>
    </w:p>
    <w:p>
      <w:pPr>
        <w:tabs>
          <w:tab w:val="center" w:pos="4535"/>
          <w:tab w:val="right" w:pos="9071"/>
        </w:tabs>
        <w:ind w:firstLine="706"/>
        <w:rPr>
          <w:rFonts w:hAnsi="Cambria Math"/>
          <w:lang w:val="ru-RU"/>
        </w:rPr>
      </w:pPr>
      <w:r>
        <w:rPr>
          <w:rFonts w:hAnsi="Cambria Math"/>
          <w:lang w:val="ru-RU"/>
        </w:rPr>
        <w:tab/>
      </w:r>
      <m:oMath>
        <m:r>
          <m:rPr>
            <m:sty m:val="p"/>
          </m:rPr>
          <w:rPr>
            <w:rFonts w:ascii="Cambria Math" w:hAnsi="Cambria Math"/>
            <w:lang w:val="en"/>
          </w:rPr>
          <m:t>σ</m:t>
        </m:r>
        <m:r>
          <m:rPr>
            <m:sty m:val="p"/>
          </m:rPr>
          <w:rPr>
            <w:rFonts w:ascii="Cambria Math" w:hAnsi="Cambria Math"/>
            <w:lang w:val="ru-RU"/>
          </w:rPr>
          <m:t>(</m:t>
        </m:r>
        <m:r>
          <m:rPr>
            <m:sty m:val="p"/>
          </m:rPr>
          <w:rPr>
            <w:rFonts w:ascii="Cambria Math" w:hAnsi="Cambria Math"/>
            <w:lang w:val="en"/>
          </w:rPr>
          <m:t>v</m:t>
        </m:r>
        <m:r>
          <m:rPr>
            <m:sty m:val="p"/>
          </m:rPr>
          <w:rPr>
            <w:rFonts w:ascii="Cambria Math" w:hAnsi="Cambria Math"/>
            <w:lang w:val="ru-RU"/>
          </w:rPr>
          <m:t>)=11,14 п/с</m:t>
        </m:r>
      </m:oMath>
      <w:r>
        <w:rPr>
          <w:rFonts w:hAnsi="Cambria Math"/>
          <w:lang w:val="ru-RU"/>
        </w:rPr>
        <w:t>.</w:t>
      </w:r>
      <w:r>
        <w:rPr>
          <w:rFonts w:hAnsi="Cambria Math"/>
          <w:lang w:val="ru-RU"/>
        </w:rPr>
        <w:tab/>
      </w:r>
      <w:r>
        <w:rPr>
          <w:rFonts w:hAnsi="Cambria Math"/>
          <w:lang w:val="ru-RU"/>
        </w:rPr>
        <w:t>(9)</w:t>
      </w:r>
    </w:p>
    <w:p>
      <w:pPr>
        <w:rPr>
          <w:lang w:val="ru-RU" w:eastAsia="zh-CN"/>
        </w:rPr>
      </w:pPr>
      <w:r>
        <w:rPr>
          <w:lang w:val="ru-RU" w:eastAsia="zh-CN"/>
        </w:rPr>
        <w:t>Также была построена гистограмма средних скоростей движений губ (см. рис. 15) для большей наглядности и упрощения исследования распределения.</w:t>
      </w:r>
    </w:p>
    <w:p>
      <w:pPr>
        <w:rPr>
          <w:lang w:val="ru-RU" w:eastAsia="zh-CN"/>
        </w:rPr>
      </w:pPr>
      <w:r>
        <w:rPr>
          <w:lang w:val="ru-RU"/>
        </w:rPr>
        <mc:AlternateContent>
          <mc:Choice Requires="wpg">
            <w:drawing>
              <wp:anchor distT="0" distB="0" distL="114300" distR="114300" simplePos="0" relativeHeight="251669504" behindDoc="0" locked="0" layoutInCell="1" allowOverlap="1">
                <wp:simplePos x="0" y="0"/>
                <wp:positionH relativeFrom="column">
                  <wp:align>center</wp:align>
                </wp:positionH>
                <wp:positionV relativeFrom="paragraph">
                  <wp:posOffset>699135</wp:posOffset>
                </wp:positionV>
                <wp:extent cx="2988310" cy="3528060"/>
                <wp:effectExtent l="0" t="0" r="3175" b="0"/>
                <wp:wrapTopAndBottom/>
                <wp:docPr id="2063" name="Группа 2063"/>
                <wp:cNvGraphicFramePr/>
                <a:graphic xmlns:a="http://schemas.openxmlformats.org/drawingml/2006/main">
                  <a:graphicData uri="http://schemas.microsoft.com/office/word/2010/wordprocessingGroup">
                    <wpg:wgp>
                      <wpg:cNvGrpSpPr/>
                      <wpg:grpSpPr>
                        <a:xfrm>
                          <a:off x="0" y="0"/>
                          <a:ext cx="2988000" cy="3528000"/>
                          <a:chOff x="0" y="0"/>
                          <a:chExt cx="2987675" cy="3528060"/>
                        </a:xfrm>
                      </wpg:grpSpPr>
                      <pic:pic xmlns:pic="http://schemas.openxmlformats.org/drawingml/2006/picture">
                        <pic:nvPicPr>
                          <pic:cNvPr id="1026" name="Picture 2" descr="https://sun9-64.userapi.com/impg/vIF9GqujE_bdmF-tstsWcKPtB_AWvz2B5llOwA/GAdPMrYTD0s.jpg?size=365x361&amp;quality=96&amp;sign=73a8e06af0ac258db7cfa0b15e1b0cb5&amp;type=album"/>
                          <pic:cNvPicPr>
                            <a:picLocks noChangeAspect="true"/>
                          </pic:cNvPicPr>
                        </pic:nvPicPr>
                        <pic:blipFill>
                          <a:blip r:embed="rId23">
                            <a:extLst>
                              <a:ext uri="{28A0092B-C50C-407E-A947-70E740481C1C}">
                                <a14:useLocalDpi xmlns:a14="http://schemas.microsoft.com/office/drawing/2010/main" val="false"/>
                              </a:ext>
                            </a:extLst>
                          </a:blip>
                          <a:srcRect/>
                          <a:stretch>
                            <a:fillRect/>
                          </a:stretch>
                        </pic:blipFill>
                        <pic:spPr>
                          <a:xfrm>
                            <a:off x="0" y="0"/>
                            <a:ext cx="2987675" cy="3048000"/>
                          </a:xfrm>
                          <a:prstGeom prst="rect">
                            <a:avLst/>
                          </a:prstGeom>
                          <a:noFill/>
                        </pic:spPr>
                      </pic:pic>
                      <wps:wsp>
                        <wps:cNvPr id="2062" name="Надпись 2062"/>
                        <wps:cNvSpPr txBox="true"/>
                        <wps:spPr>
                          <a:xfrm>
                            <a:off x="0" y="3105150"/>
                            <a:ext cx="2987675" cy="422910"/>
                          </a:xfrm>
                          <a:prstGeom prst="rect">
                            <a:avLst/>
                          </a:prstGeom>
                          <a:solidFill>
                            <a:prstClr val="white"/>
                          </a:solidFill>
                          <a:ln>
                            <a:noFill/>
                          </a:ln>
                        </wps:spPr>
                        <wps:txbx>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15</w:t>
                              </w:r>
                              <w:r>
                                <w:fldChar w:fldCharType="end"/>
                              </w:r>
                              <w:r>
                                <w:rPr>
                                  <w:lang w:val="ru-RU"/>
                                </w:rPr>
                                <w:t>. Распределение средних скоростей движения губ</w:t>
                              </w:r>
                            </w:p>
                          </w:txbxContent>
                        </wps:txbx>
                        <wps:bodyPr rot="0" spcFirstLastPara="0" vertOverflow="overflow" horzOverflow="overflow" vert="horz" wrap="square" lIns="0" tIns="0" rIns="0" bIns="0" numCol="1" spcCol="0" rtlCol="0" fromWordArt="false" anchor="t" anchorCtr="false" forceAA="false" compatLnSpc="true">
                          <a:spAutoFit/>
                        </wps:bodyPr>
                      </wps:wsp>
                    </wpg:wgp>
                  </a:graphicData>
                </a:graphic>
              </wp:anchor>
            </w:drawing>
          </mc:Choice>
          <mc:Fallback>
            <w:pict>
              <v:group id="Группа 2063" o:spid="_x0000_s1026" o:spt="203" style="position:absolute;left:0pt;margin-top:55.05pt;height:277.8pt;width:235.3pt;mso-position-horizontal:center;mso-wrap-distance-bottom:0pt;mso-wrap-distance-top:0pt;z-index:251669504;mso-width-relative:page;mso-height-relative:page;" coordsize="2987675,3528060" o:gfxdata="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">
                <o:lock v:ext="edit" aspectratio="f"/>
                <v:shape id="Picture 2" o:spid="_x0000_s1026" o:spt="75" alt="https://sun9-64.userapi.com/impg/vIF9GqujE_bdmF-tstsWcKPtB_AWvz2B5llOwA/GAdPMrYTD0s.jpg?size=365x361&amp;quality=96&amp;sign=73a8e06af0ac258db7cfa0b15e1b0cb5&amp;type=album" type="#_x0000_t75" style="position:absolute;left:0;top:0;height:3048000;width:2987675;" filled="f" o:preferrelative="t" stroked="f" coordsize="21600,21600" o:gfxdata="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pcX0i+AAAA3QAAAA8AAAAAAAAAAQAgAAAAOAAAAGRycy9kb3ducmV2&#10;LnhtbFBLAQIUABQAAAAIAIdO4kAzLwWeOwAAADkAAAAQAAAAAAAAAAEAIAAAACMBAABkcnMvc2hh&#10;cGV4bWwueG1sUEsFBgAAAAAGAAYAWwEAAM0DAAAAAA==&#10;">
                  <v:fill on="f" focussize="0,0"/>
                  <v:stroke on="f"/>
                  <v:imagedata r:id="rId23" o:title=""/>
                  <o:lock v:ext="edit" aspectratio="t"/>
                </v:shape>
                <v:shape id="Надпись 2062" o:spid="_x0000_s1026" o:spt="202" type="#_x0000_t202" style="position:absolute;left:0;top:3105150;height:422910;width:2987675;" fillcolor="#FFFFFF" filled="t" stroked="f" coordsize="21600,21600" o:gfxdata="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Bs4YsTBAAAA3QAAAA8AAAAAAAAAAQAgAAAAOAAAAGRycy9kb3du&#10;cmV2LnhtbFBLAQIUABQAAAAIAIdO4kAzLwWeOwAAADkAAAAQAAAAAAAAAAEAIAAAACYBAABkcnMv&#10;c2hhcGV4bWwueG1sUEsFBgAAAAAGAAYAWwEAANADAAAAAA==&#10;">
                  <v:fill on="t" focussize="0,0"/>
                  <v:stroke on="f"/>
                  <v:imagedata o:title=""/>
                  <o:lock v:ext="edit" aspectratio="f"/>
                  <v:textbox inset="0mm,0mm,0mm,0mm" style="mso-fit-shape-to-text:t;">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15</w:t>
                        </w:r>
                        <w:r>
                          <w:fldChar w:fldCharType="end"/>
                        </w:r>
                        <w:r>
                          <w:rPr>
                            <w:lang w:val="ru-RU"/>
                          </w:rPr>
                          <w:t>. Распределение средних скоростей движения губ</w:t>
                        </w:r>
                      </w:p>
                    </w:txbxContent>
                  </v:textbox>
                </v:shape>
                <w10:wrap type="topAndBottom"/>
              </v:group>
            </w:pict>
          </mc:Fallback>
        </mc:AlternateContent>
      </w:r>
      <w:r>
        <w:rPr>
          <w:lang w:val="ru-RU" w:eastAsia="zh-CN"/>
        </w:rPr>
        <w:t>Как мы видим из диаграммы рассеивания, гистограммы и посчитанных статистических характеристик, выдвинутая гипотеза была подтверждена.</w:t>
      </w:r>
    </w:p>
    <w:p>
      <w:pPr>
        <w:rPr>
          <w:lang w:val="ru-RU" w:eastAsia="zh-CN"/>
        </w:rPr>
      </w:pPr>
      <w:r>
        <w:rPr>
          <w:lang w:val="ru-RU" w:eastAsia="zh-CN"/>
        </w:rPr>
        <w:t>Было решено провести анализ распределения длин произнесенных слов. Аналогично была построена гистограмма (см. рис. 16) и посчитаны соответствующие статистические характеристики (10), (11).</w:t>
      </w:r>
    </w:p>
    <w:p>
      <w:pPr>
        <w:tabs>
          <w:tab w:val="center" w:pos="4535"/>
          <w:tab w:val="right" w:pos="9071"/>
        </w:tabs>
        <w:ind w:firstLine="706"/>
        <w:rPr>
          <w:rFonts w:hAnsi="Cambria Math"/>
          <w:lang w:val="ru-RU" w:eastAsia="zh-CN"/>
        </w:rPr>
      </w:pPr>
      <w:r>
        <w:rPr>
          <w:rFonts w:hAnsi="Cambria Math"/>
          <w:lang w:val="ru-RU" w:eastAsia="zh-CN"/>
        </w:rPr>
        <w:tab/>
      </w:r>
      <m:oMath>
        <m:r>
          <m:rPr>
            <m:sty m:val="p"/>
          </m:rPr>
          <w:rPr>
            <w:rFonts w:ascii="Cambria Math" w:hAnsi="Cambria Math"/>
            <w:lang w:val="en" w:eastAsia="zh-CN"/>
          </w:rPr>
          <m:t>M</m:t>
        </m:r>
        <m:r>
          <m:rPr>
            <m:sty m:val="p"/>
          </m:rPr>
          <w:rPr>
            <w:rFonts w:ascii="Cambria Math" w:hAnsi="Cambria Math"/>
            <w:lang w:val="ru-RU" w:eastAsia="zh-CN"/>
          </w:rPr>
          <m:t>(</m:t>
        </m:r>
        <m:r>
          <m:rPr>
            <m:sty m:val="p"/>
          </m:rPr>
          <w:rPr>
            <w:rFonts w:ascii="Cambria Math" w:hAnsi="Cambria Math"/>
            <w:lang w:val="en" w:eastAsia="zh-CN"/>
          </w:rPr>
          <m:t>l</m:t>
        </m:r>
        <m:r>
          <m:rPr>
            <m:sty m:val="p"/>
          </m:rPr>
          <w:rPr>
            <w:rFonts w:ascii="Cambria Math" w:hAnsi="Cambria Math"/>
            <w:lang w:val="ru-RU" w:eastAsia="zh-CN"/>
          </w:rPr>
          <m:t>) = 0,42 с</m:t>
        </m:r>
      </m:oMath>
      <w:r>
        <w:rPr>
          <w:rFonts w:hAnsi="Cambria Math"/>
          <w:lang w:val="ru-RU" w:eastAsia="zh-CN"/>
        </w:rPr>
        <w:t>,</w:t>
      </w:r>
      <w:r>
        <w:rPr>
          <w:rFonts w:hAnsi="Cambria Math"/>
          <w:lang w:val="ru-RU" w:eastAsia="zh-CN"/>
        </w:rPr>
        <w:tab/>
      </w:r>
      <w:r>
        <w:rPr>
          <w:rFonts w:hAnsi="Cambria Math"/>
          <w:lang w:val="ru-RU" w:eastAsia="zh-CN"/>
        </w:rPr>
        <w:t>(10)</w:t>
      </w:r>
    </w:p>
    <w:p>
      <w:pPr>
        <w:tabs>
          <w:tab w:val="center" w:pos="4535"/>
          <w:tab w:val="right" w:pos="9071"/>
        </w:tabs>
        <w:ind w:firstLine="706"/>
        <w:rPr>
          <w:rFonts w:hAnsi="Cambria Math"/>
          <w:lang w:val="ru-RU"/>
        </w:rPr>
      </w:pPr>
      <w:r>
        <w:rPr>
          <w:lang w:val="ru-RU"/>
        </w:rPr>
        <mc:AlternateContent>
          <mc:Choice Requires="wpg">
            <w:drawing>
              <wp:anchor distT="0" distB="0" distL="114300" distR="114300" simplePos="0" relativeHeight="251671552" behindDoc="0" locked="0" layoutInCell="1" allowOverlap="1">
                <wp:simplePos x="0" y="0"/>
                <wp:positionH relativeFrom="column">
                  <wp:align>center</wp:align>
                </wp:positionH>
                <wp:positionV relativeFrom="paragraph">
                  <wp:posOffset>377825</wp:posOffset>
                </wp:positionV>
                <wp:extent cx="2760980" cy="3016885"/>
                <wp:effectExtent l="0" t="0" r="1270" b="0"/>
                <wp:wrapTopAndBottom/>
                <wp:docPr id="2065" name="Группа 2065"/>
                <wp:cNvGraphicFramePr/>
                <a:graphic xmlns:a="http://schemas.openxmlformats.org/drawingml/2006/main">
                  <a:graphicData uri="http://schemas.microsoft.com/office/word/2010/wordprocessingGroup">
                    <wpg:wgp>
                      <wpg:cNvGrpSpPr/>
                      <wpg:grpSpPr>
                        <a:xfrm>
                          <a:off x="0" y="0"/>
                          <a:ext cx="2761200" cy="3016800"/>
                          <a:chOff x="0" y="0"/>
                          <a:chExt cx="2761615" cy="3014980"/>
                        </a:xfrm>
                      </wpg:grpSpPr>
                      <pic:pic xmlns:pic="http://schemas.openxmlformats.org/drawingml/2006/picture">
                        <pic:nvPicPr>
                          <pic:cNvPr id="1028" name="Picture 4" descr="https://sun9-11.userapi.com/impg/wS3w50FUo6XQvYqRlDwYwhRTH7y918cKPGksIA/Y95-344XQaw.jpg?size=364x355&amp;quality=96&amp;sign=2bc2cb84fb067b00312df8403fb61673&amp;type=album"/>
                          <pic:cNvPicPr>
                            <a:picLocks noChangeAspect="true"/>
                          </pic:cNvPicPr>
                        </pic:nvPicPr>
                        <pic:blipFill>
                          <a:blip r:embed="rId24">
                            <a:extLst>
                              <a:ext uri="{28A0092B-C50C-407E-A947-70E740481C1C}">
                                <a14:useLocalDpi xmlns:a14="http://schemas.microsoft.com/office/drawing/2010/main" val="false"/>
                              </a:ext>
                            </a:extLst>
                          </a:blip>
                          <a:srcRect/>
                          <a:stretch>
                            <a:fillRect/>
                          </a:stretch>
                        </pic:blipFill>
                        <pic:spPr>
                          <a:xfrm>
                            <a:off x="0" y="0"/>
                            <a:ext cx="2761615" cy="2693670"/>
                          </a:xfrm>
                          <a:prstGeom prst="rect">
                            <a:avLst/>
                          </a:prstGeom>
                          <a:noFill/>
                        </pic:spPr>
                      </pic:pic>
                      <wps:wsp>
                        <wps:cNvPr id="2064" name="Надпись 2064"/>
                        <wps:cNvSpPr txBox="true"/>
                        <wps:spPr>
                          <a:xfrm>
                            <a:off x="0" y="2752725"/>
                            <a:ext cx="2761615" cy="262255"/>
                          </a:xfrm>
                          <a:prstGeom prst="rect">
                            <a:avLst/>
                          </a:prstGeom>
                          <a:solidFill>
                            <a:prstClr val="white"/>
                          </a:solidFill>
                          <a:ln>
                            <a:noFill/>
                          </a:ln>
                        </wps:spPr>
                        <wps:txbx>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16</w:t>
                              </w:r>
                              <w:r>
                                <w:fldChar w:fldCharType="end"/>
                              </w:r>
                              <w:r>
                                <w:rPr>
                                  <w:lang w:val="ru-RU"/>
                                </w:rPr>
                                <w:t>. Распределение длин слов</w:t>
                              </w:r>
                            </w:p>
                          </w:txbxContent>
                        </wps:txbx>
                        <wps:bodyPr rot="0" spcFirstLastPara="0" vertOverflow="overflow" horzOverflow="overflow" vert="horz" wrap="square" lIns="0" tIns="0" rIns="0" bIns="0" numCol="1" spcCol="0" rtlCol="0" fromWordArt="false" anchor="t" anchorCtr="false" forceAA="false" compatLnSpc="true">
                          <a:spAutoFit/>
                        </wps:bodyPr>
                      </wps:wsp>
                    </wpg:wgp>
                  </a:graphicData>
                </a:graphic>
              </wp:anchor>
            </w:drawing>
          </mc:Choice>
          <mc:Fallback>
            <w:pict>
              <v:group id="Группа 2065" o:spid="_x0000_s1026" o:spt="203" style="position:absolute;left:0pt;margin-top:29.75pt;height:237.55pt;width:217.4pt;mso-position-horizontal:center;mso-wrap-distance-bottom:0pt;mso-wrap-distance-top:0pt;z-index:251671552;mso-width-relative:page;mso-height-relative:page;" coordsize="2761615,3014980" o:gfxdata="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">
                <o:lock v:ext="edit" aspectratio="f"/>
                <v:shape id="Picture 4" o:spid="_x0000_s1026" o:spt="75" alt="https://sun9-11.userapi.com/impg/wS3w50FUo6XQvYqRlDwYwhRTH7y918cKPGksIA/Y95-344XQaw.jpg?size=364x355&amp;quality=96&amp;sign=2bc2cb84fb067b00312df8403fb61673&amp;type=album" type="#_x0000_t75" style="position:absolute;left:0;top:0;height:2693670;width:2761615;" filled="f" o:preferrelative="t" stroked="f" coordsize="21600,21600" o:gfxdata="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53qa6vwAAAN0AAAAPAAAAAAAAAAEAIAAAADgAAABkcnMvZG93bnJl&#10;di54bWxQSwECFAAUAAAACACHTuJAMy8FnjsAAAA5AAAAEAAAAAAAAAABACAAAAAkAQAAZHJzL3No&#10;YXBleG1sLnhtbFBLBQYAAAAABgAGAFsBAADOAwAAAAA=&#10;">
                  <v:fill on="f" focussize="0,0"/>
                  <v:stroke on="f"/>
                  <v:imagedata r:id="rId24" o:title=""/>
                  <o:lock v:ext="edit" aspectratio="t"/>
                </v:shape>
                <v:shape id="Надпись 2064" o:spid="_x0000_s1026" o:spt="202" type="#_x0000_t202" style="position:absolute;left:0;top:2752725;height:262255;width:2761615;" fillcolor="#FFFFFF" filled="t" stroked="f" coordsize="21600,21600" o:gfxdata="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PudXyvBAAAA3QAAAA8AAAAAAAAAAQAgAAAAOAAAAGRycy9kb3du&#10;cmV2LnhtbFBLAQIUABQAAAAIAIdO4kAzLwWeOwAAADkAAAAQAAAAAAAAAAEAIAAAACYBAABkcnMv&#10;c2hhcGV4bWwueG1sUEsFBgAAAAAGAAYAWwEAANADAAAAAA==&#10;">
                  <v:fill on="t" focussize="0,0"/>
                  <v:stroke on="f"/>
                  <v:imagedata o:title=""/>
                  <o:lock v:ext="edit" aspectratio="f"/>
                  <v:textbox inset="0mm,0mm,0mm,0mm" style="mso-fit-shape-to-text:t;">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16</w:t>
                        </w:r>
                        <w:r>
                          <w:fldChar w:fldCharType="end"/>
                        </w:r>
                        <w:r>
                          <w:rPr>
                            <w:lang w:val="ru-RU"/>
                          </w:rPr>
                          <w:t>. Распределение длин слов</w:t>
                        </w:r>
                      </w:p>
                    </w:txbxContent>
                  </v:textbox>
                </v:shape>
                <w10:wrap type="topAndBottom"/>
              </v:group>
            </w:pict>
          </mc:Fallback>
        </mc:AlternateContent>
      </w:r>
      <w:r>
        <w:rPr>
          <w:rFonts w:hAnsi="Cambria Math"/>
          <w:lang w:val="ru-RU"/>
        </w:rPr>
        <w:tab/>
      </w:r>
      <m:oMath>
        <m:r>
          <m:rPr>
            <m:sty m:val="p"/>
          </m:rPr>
          <w:rPr>
            <w:rFonts w:ascii="Cambria Math" w:hAnsi="Cambria Math"/>
            <w:lang w:val="en"/>
          </w:rPr>
          <m:t>σ</m:t>
        </m:r>
        <m:r>
          <m:rPr>
            <m:sty m:val="p"/>
          </m:rPr>
          <w:rPr>
            <w:rFonts w:ascii="Cambria Math" w:hAnsi="Cambria Math"/>
            <w:lang w:val="ru-RU"/>
          </w:rPr>
          <m:t>(</m:t>
        </m:r>
        <m:r>
          <m:rPr>
            <m:sty m:val="p"/>
          </m:rPr>
          <w:rPr>
            <w:rFonts w:ascii="Cambria Math" w:hAnsi="Cambria Math"/>
            <w:lang w:val="en"/>
          </w:rPr>
          <m:t>v</m:t>
        </m:r>
        <m:r>
          <m:rPr>
            <m:sty m:val="p"/>
          </m:rPr>
          <w:rPr>
            <w:rFonts w:ascii="Cambria Math" w:hAnsi="Cambria Math"/>
            <w:lang w:val="ru-RU"/>
          </w:rPr>
          <m:t>)=0,19 с</m:t>
        </m:r>
      </m:oMath>
      <w:r>
        <w:rPr>
          <w:rFonts w:hAnsi="Cambria Math"/>
          <w:lang w:val="ru-RU"/>
        </w:rPr>
        <w:t>.</w:t>
      </w:r>
      <w:r>
        <w:rPr>
          <w:rFonts w:hAnsi="Cambria Math"/>
          <w:lang w:val="ru-RU"/>
        </w:rPr>
        <w:tab/>
      </w:r>
      <w:r>
        <w:rPr>
          <w:rFonts w:hAnsi="Cambria Math"/>
          <w:lang w:val="ru-RU"/>
        </w:rPr>
        <w:t>(11)</w:t>
      </w:r>
    </w:p>
    <w:p>
      <w:pPr>
        <w:rPr>
          <w:lang w:val="ru-RU" w:eastAsia="zh-CN"/>
        </w:rPr>
      </w:pPr>
      <w:r>
        <w:rPr>
          <w:lang w:val="ru-RU" w:eastAsia="zh-CN"/>
        </w:rPr>
        <w:t>Однако, как мы видим из построенной гистограммы, математического ожидания и стандартного отклонения, распределение длин слов, гораздо меньше похоже на нормальное, чем распределение средних скоростей движения губ, что далее приведет к ряду проблем, которые будут рассмотрены в следующем разделе.</w:t>
      </w:r>
    </w:p>
    <w:p>
      <w:pPr>
        <w:rPr>
          <w:lang w:val="ru-RU" w:eastAsia="zh-CN"/>
        </w:rPr>
      </w:pPr>
      <w:r>
        <w:rPr>
          <w:lang w:val="ru-RU"/>
        </w:rPr>
        <mc:AlternateContent>
          <mc:Choice Requires="wpg">
            <w:drawing>
              <wp:anchor distT="0" distB="0" distL="114300" distR="114300" simplePos="0" relativeHeight="251673600" behindDoc="0" locked="0" layoutInCell="1" allowOverlap="1">
                <wp:simplePos x="0" y="0"/>
                <wp:positionH relativeFrom="column">
                  <wp:align>center</wp:align>
                </wp:positionH>
                <wp:positionV relativeFrom="paragraph">
                  <wp:posOffset>1409065</wp:posOffset>
                </wp:positionV>
                <wp:extent cx="5572760" cy="1576705"/>
                <wp:effectExtent l="152400" t="171450" r="161290" b="4445"/>
                <wp:wrapTopAndBottom/>
                <wp:docPr id="2067" name="Группа 2067"/>
                <wp:cNvGraphicFramePr/>
                <a:graphic xmlns:a="http://schemas.openxmlformats.org/drawingml/2006/main">
                  <a:graphicData uri="http://schemas.microsoft.com/office/word/2010/wordprocessingGroup">
                    <wpg:wgp>
                      <wpg:cNvGrpSpPr/>
                      <wpg:grpSpPr>
                        <a:xfrm>
                          <a:off x="0" y="0"/>
                          <a:ext cx="5572800" cy="1576800"/>
                          <a:chOff x="0" y="0"/>
                          <a:chExt cx="5574030" cy="1576705"/>
                        </a:xfrm>
                      </wpg:grpSpPr>
                      <pic:pic xmlns:pic="http://schemas.openxmlformats.org/drawingml/2006/picture">
                        <pic:nvPicPr>
                          <pic:cNvPr id="46" name="Picture 2" descr="https://sun9-53.userapi.com/impg/fiEdjth2P8CUXOT5MluKOczSf64QwFsNLNH_Ug/FJ0EH-17PwE.jpg?size=652x147&amp;quality=96&amp;sign=2f0f6294a4f16f3e8d1de92f0a03654e&amp;type=album"/>
                          <pic:cNvPicPr>
                            <a:picLocks noChangeAspect="true"/>
                          </pic:cNvPicPr>
                        </pic:nvPicPr>
                        <pic:blipFill>
                          <a:blip r:embed="rId25">
                            <a:extLst>
                              <a:ext uri="{28A0092B-C50C-407E-A947-70E740481C1C}">
                                <a14:useLocalDpi xmlns:a14="http://schemas.microsoft.com/office/drawing/2010/main" val="false"/>
                              </a:ext>
                            </a:extLst>
                          </a:blip>
                          <a:srcRect/>
                          <a:stretch>
                            <a:fillRect/>
                          </a:stretch>
                        </pic:blipFill>
                        <pic:spPr>
                          <a:xfrm>
                            <a:off x="0" y="0"/>
                            <a:ext cx="5574030" cy="1256665"/>
                          </a:xfrm>
                          <a:prstGeom prst="snip2DiagRect">
                            <a:avLst/>
                          </a:prstGeom>
                          <a:solidFill>
                            <a:srgbClr val="FFFFFF">
                              <a:shade val="85000"/>
                            </a:srgbClr>
                          </a:solidFill>
                          <a:ln w="88900" cap="sq">
                            <a:solidFill>
                              <a:srgbClr val="FFFFFF"/>
                            </a:solidFill>
                            <a:miter lim="800000"/>
                            <a:headEnd/>
                            <a:tailEnd/>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wps:wsp>
                        <wps:cNvPr id="2066" name="Надпись 2066"/>
                        <wps:cNvSpPr txBox="true"/>
                        <wps:spPr>
                          <a:xfrm>
                            <a:off x="0" y="1314450"/>
                            <a:ext cx="5574030" cy="262255"/>
                          </a:xfrm>
                          <a:prstGeom prst="rect">
                            <a:avLst/>
                          </a:prstGeom>
                          <a:solidFill>
                            <a:prstClr val="white"/>
                          </a:solidFill>
                          <a:ln>
                            <a:noFill/>
                          </a:ln>
                        </wps:spPr>
                        <wps:txbx>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17</w:t>
                              </w:r>
                              <w:r>
                                <w:fldChar w:fldCharType="end"/>
                              </w:r>
                              <w:r>
                                <w:rPr>
                                  <w:lang w:val="ru-RU"/>
                                </w:rPr>
                                <w:t>. Csv файл с информацией по каждому фрагменту видео из датасета</w:t>
                              </w:r>
                            </w:p>
                          </w:txbxContent>
                        </wps:txbx>
                        <wps:bodyPr rot="0" spcFirstLastPara="0" vertOverflow="overflow" horzOverflow="overflow" vert="horz" wrap="square" lIns="0" tIns="0" rIns="0" bIns="0" numCol="1" spcCol="0" rtlCol="0" fromWordArt="false" anchor="t" anchorCtr="false" forceAA="false" compatLnSpc="true">
                          <a:spAutoFit/>
                        </wps:bodyPr>
                      </wps:wsp>
                    </wpg:wgp>
                  </a:graphicData>
                </a:graphic>
              </wp:anchor>
            </w:drawing>
          </mc:Choice>
          <mc:Fallback>
            <w:pict>
              <v:group id="Группа 2067" o:spid="_x0000_s1026" o:spt="203" style="position:absolute;left:0pt;margin-top:110.95pt;height:124.15pt;width:438.8pt;mso-position-horizontal:center;mso-wrap-distance-bottom:0pt;mso-wrap-distance-top:0pt;z-index:251673600;mso-width-relative:page;mso-height-relative:page;" coordsize="5574030,1576705" o:gfxdata="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">
                <o:lock v:ext="edit" aspectratio="f"/>
                <v:shape id="Picture 2" o:spid="_x0000_s1026" o:spt="75" alt="https://sun9-53.userapi.com/impg/fiEdjth2P8CUXOT5MluKOczSf64QwFsNLNH_Ug/FJ0EH-17PwE.jpg?size=652x147&amp;quality=96&amp;sign=2f0f6294a4f16f3e8d1de92f0a03654e&amp;type=album" type="#_x0000_t75" style="position:absolute;left:0;top:0;height:1256665;width:5574030;" fillcolor="#EDEDED" filled="t" o:preferrelative="t" stroked="t" coordsize="5574030,1256665" o:gfxdata="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4T91u+AAAA2wAAAA8AAAAAAAAAAQAgAAAAOAAAAGRycy9kb3ducmV2&#10;LnhtbFBLAQIUABQAAAAIAIdO4kAzLwWeOwAAADkAAAAQAAAAAAAAAAEAIAAAACMBAABkcnMvc2hh&#10;cGV4bWwueG1sUEsFBgAAAAAGAAYAWwEAAM0DAAAAAA==&#10;">
                  <v:path o:connectlocs="5574030,628332;2787015,1256665;0,628332;2787015,0" o:connectangles="0,82,164,247"/>
                  <v:fill on="t" focussize="0,0"/>
                  <v:stroke weight="7pt" color="#FFFFFF" miterlimit="8" joinstyle="miter" endcap="square"/>
                  <v:imagedata r:id="rId25" o:title=""/>
                  <o:lock v:ext="edit" aspectratio="t"/>
                </v:shape>
                <v:shape id="Надпись 2066" o:spid="_x0000_s1026" o:spt="202" type="#_x0000_t202" style="position:absolute;left:0;top:1314450;height:262255;width:5574030;" fillcolor="#FFFFFF" filled="t" stroked="f" coordsize="21600,21600" o:gfxdata="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ZANkx8AAAADd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23"/>
                          <w:jc w:val="center"/>
                          <w:rPr>
                            <w:rFonts w:eastAsia="SimSun"/>
                            <w:sz w:val="24"/>
                          </w:rPr>
                        </w:pPr>
                        <w:r>
                          <w:t xml:space="preserve">Рис. </w:t>
                        </w:r>
                        <w:r>
                          <w:fldChar w:fldCharType="begin"/>
                        </w:r>
                        <w:r>
                          <w:instrText xml:space="preserve"> SEQ Рисунок \* ARABIC </w:instrText>
                        </w:r>
                        <w:r>
                          <w:fldChar w:fldCharType="separate"/>
                        </w:r>
                        <w:r>
                          <w:t>17</w:t>
                        </w:r>
                        <w:r>
                          <w:fldChar w:fldCharType="end"/>
                        </w:r>
                        <w:r>
                          <w:rPr>
                            <w:lang w:val="ru-RU"/>
                          </w:rPr>
                          <w:t>. Csv файл с информацией по каждому фрагменту видео из датасета</w:t>
                        </w:r>
                      </w:p>
                    </w:txbxContent>
                  </v:textbox>
                </v:shape>
                <w10:wrap type="topAndBottom"/>
              </v:group>
            </w:pict>
          </mc:Fallback>
        </mc:AlternateContent>
      </w:r>
      <w:r>
        <w:rPr>
          <w:lang w:val="ru-RU" w:eastAsia="zh-CN"/>
        </w:rPr>
        <w:t xml:space="preserve">Хотелось бы отметить, что исследование датасета позволила провести логика, инкапсулированная в классе </w:t>
      </w:r>
      <w:r>
        <w:rPr>
          <w:i/>
          <w:iCs/>
          <w:lang w:val="en" w:eastAsia="zh-CN"/>
        </w:rPr>
        <w:t>Parser</w:t>
      </w:r>
      <w:r>
        <w:rPr>
          <w:i/>
          <w:iCs/>
          <w:lang w:val="ru-RU" w:eastAsia="zh-CN"/>
        </w:rPr>
        <w:t xml:space="preserve"> </w:t>
      </w:r>
      <w:r>
        <w:rPr>
          <w:lang w:val="ru-RU" w:eastAsia="zh-CN"/>
        </w:rPr>
        <w:t xml:space="preserve">и </w:t>
      </w:r>
      <w:r>
        <w:rPr>
          <w:i/>
          <w:iCs/>
          <w:lang w:val="en" w:eastAsia="zh-CN"/>
        </w:rPr>
        <w:t>Analizer</w:t>
      </w:r>
      <w:r>
        <w:rPr>
          <w:i/>
          <w:iCs/>
          <w:lang w:val="ru-RU" w:eastAsia="zh-CN"/>
        </w:rPr>
        <w:t xml:space="preserve">, </w:t>
      </w:r>
      <w:r>
        <w:rPr>
          <w:lang w:val="ru-RU" w:eastAsia="zh-CN"/>
        </w:rPr>
        <w:t xml:space="preserve">т.к. в итоге сбора датасета у нас имелся не только набор видеофрагментов, но и </w:t>
      </w:r>
      <w:r>
        <w:rPr>
          <w:i/>
          <w:iCs/>
          <w:lang w:val="en" w:eastAsia="zh-CN"/>
        </w:rPr>
        <w:t>csv</w:t>
      </w:r>
      <w:r>
        <w:rPr>
          <w:i/>
          <w:iCs/>
          <w:lang w:val="ru-RU" w:eastAsia="zh-CN"/>
        </w:rPr>
        <w:t xml:space="preserve"> </w:t>
      </w:r>
      <w:r>
        <w:rPr>
          <w:lang w:val="ru-RU" w:eastAsia="zh-CN"/>
        </w:rPr>
        <w:t xml:space="preserve">файл с характеристиками по каждому собранному фрагменту (см. рис. 17). </w:t>
      </w:r>
    </w:p>
    <w:p>
      <w:pPr>
        <w:pStyle w:val="3"/>
        <w:rPr>
          <w:lang w:val="ru-RU" w:eastAsia="zh-CN"/>
        </w:rPr>
      </w:pPr>
      <w:bookmarkStart w:id="15" w:name="_Toc72200590"/>
      <w:r>
        <w:rPr>
          <w:lang w:val="ru-RU" w:eastAsia="zh-CN"/>
        </w:rPr>
        <w:t>Выявленные проблемы</w:t>
      </w:r>
      <w:bookmarkEnd w:id="15"/>
    </w:p>
    <w:p>
      <w:pPr>
        <w:rPr>
          <w:lang w:val="ru-RU" w:eastAsia="zh-CN"/>
        </w:rPr>
      </w:pPr>
      <w:r>
        <w:rPr>
          <w:lang w:val="ru-RU" w:eastAsia="zh-CN"/>
        </w:rPr>
        <w:t>В ходе анализа датасета были выявлены некоторые серьезные проблемы, которые могут сильно влиять на точность планируемого распознавания, а именно:</w:t>
      </w:r>
    </w:p>
    <w:p>
      <w:pPr>
        <w:numPr>
          <w:ilvl w:val="0"/>
          <w:numId w:val="16"/>
        </w:numPr>
        <w:rPr>
          <w:lang w:val="ru-RU" w:eastAsia="zh-CN"/>
        </w:rPr>
      </w:pPr>
      <w:r>
        <w:rPr>
          <w:u w:val="single"/>
          <w:lang w:val="ru-RU" w:eastAsia="zh-CN"/>
        </w:rPr>
        <w:t>Корректная сегментация видеосигнала без использования информации об аудио сигнале</w:t>
      </w:r>
      <w:r>
        <w:rPr>
          <w:lang w:val="ru-RU" w:eastAsia="zh-CN"/>
        </w:rPr>
        <w:t>. Так как ранее было показано, что распределение длин слов имеет распределение не похожее на нормальное и стандартное отклонение достаточно велико, мы не можем сегментировать видеосигнал для дальнейшего распознавания по среднему. Мы также не можем прибегать к тому же способу сегментирования, что и при сборе датасета, так как по постановке задачи, мы не можем использовать информацию об аудио сигнале. Для решения данной проблемы планируется собрать новый датасет с сегментацией по слогам, так как распределение их длин гораздо больше похоже на нормально и позволит более точно осуществлять сегментацию по средней длине.</w:t>
      </w:r>
    </w:p>
    <w:p>
      <w:pPr>
        <w:numPr>
          <w:ilvl w:val="0"/>
          <w:numId w:val="16"/>
        </w:numPr>
        <w:rPr>
          <w:u w:val="single"/>
          <w:lang w:val="ru-RU" w:eastAsia="zh-CN"/>
        </w:rPr>
      </w:pPr>
      <w:r>
        <w:rPr>
          <w:u w:val="single"/>
          <w:lang w:val="ru-RU" w:eastAsia="zh-CN"/>
        </w:rPr>
        <w:t>Проблемы корректного распознавания в реальном времени</w:t>
      </w:r>
      <w:r>
        <w:rPr>
          <w:lang w:val="ru-RU" w:eastAsia="zh-CN"/>
        </w:rPr>
        <w:t>. Ранее было описано, что для корректного определения контуров губ на каждом кадре необходимо прогонять видеофрагмент 2 раза. Однако, в случае распознавания в реальном времени — это невозможно. Как следствие, мы теряем точность распознавания, потому что, либо часть кадров остается без определения контуров губ, либо с их некорректной детекцией. Для решения данной проблемы планируется проверить, насколько точно работают другие алгоритмы детекции лица и определения контуров губ и найти вариант, который позволяет делать это сразу корректно (но, при этом, практически без задержки).</w:t>
      </w:r>
    </w:p>
    <w:p>
      <w:pPr>
        <w:numPr>
          <w:ilvl w:val="0"/>
          <w:numId w:val="16"/>
        </w:numPr>
        <w:rPr>
          <w:u w:val="single"/>
          <w:lang w:val="ru-RU" w:eastAsia="zh-CN"/>
        </w:rPr>
      </w:pPr>
      <w:r>
        <w:rPr>
          <w:u w:val="single"/>
          <w:lang w:val="ru-RU" w:eastAsia="zh-CN"/>
        </w:rPr>
        <w:t>Проблема необходимости огромного датасета при сегментации по словам</w:t>
      </w:r>
      <w:r>
        <w:rPr>
          <w:lang w:val="ru-RU" w:eastAsia="zh-CN"/>
        </w:rPr>
        <w:t>. При выполнении сбора датасета было решено сегментировать речь по словам, что приводит к необходимости огромного размера датасета для корректного обучения модели распознавания (т.к. если слова нет в датасете, распознано оно не будет). Кроме того, для модели остается принципиально невозможным распознавание личных неологизмов каждого человека, так как невозможно использовать их на этапе сбора датасета. Для решения этой проблемы планируется собрать новый датасет с сегментацией по слогам, так как количество слогов гораздо меньше количества слов и, кроме того, позволяет распознавать слова, которые невозможно включить в датасет при обучении модели.</w:t>
      </w:r>
    </w:p>
    <w:p>
      <w:pPr>
        <w:numPr>
          <w:ilvl w:val="0"/>
          <w:numId w:val="16"/>
        </w:numPr>
        <w:rPr>
          <w:lang w:val="ru-RU" w:eastAsia="zh-CN"/>
        </w:rPr>
      </w:pPr>
      <w:r>
        <w:rPr>
          <w:u w:val="single"/>
          <w:lang w:val="ru-RU" w:eastAsia="zh-CN"/>
        </w:rPr>
        <w:t>Проблемы невысокой точности распознавания за пределами тестовой выборки</w:t>
      </w:r>
      <w:r>
        <w:rPr>
          <w:lang w:val="ru-RU" w:eastAsia="zh-CN"/>
        </w:rPr>
        <w:t xml:space="preserve">. С данной проблемой остро сталкиваются уже имеющиеся модели распознавания (такие как </w:t>
      </w:r>
      <w:r>
        <w:rPr>
          <w:i/>
          <w:iCs/>
          <w:lang w:val="en" w:eastAsia="zh-CN"/>
        </w:rPr>
        <w:t>LipNet</w:t>
      </w:r>
      <w:r>
        <w:rPr>
          <w:lang w:val="ru-RU" w:eastAsia="zh-CN"/>
        </w:rPr>
        <w:t xml:space="preserve">). Несмотря на возможный высокий уровень точности распознавания на тестовой выборке, на реальных данных модель будет работать значительно хуже. И если у </w:t>
      </w:r>
      <w:r>
        <w:rPr>
          <w:i/>
          <w:iCs/>
          <w:lang w:val="en" w:eastAsia="zh-CN"/>
        </w:rPr>
        <w:t>LipNet</w:t>
      </w:r>
      <w:r>
        <w:rPr>
          <w:i/>
          <w:iCs/>
          <w:lang w:val="ru-RU" w:eastAsia="zh-CN"/>
        </w:rPr>
        <w:t xml:space="preserve"> </w:t>
      </w:r>
      <w:r>
        <w:rPr>
          <w:lang w:val="ru-RU" w:eastAsia="zh-CN"/>
        </w:rPr>
        <w:t>такая проблема возникает из-за искусственно созданного датасета в хороших лабораторных условиях (человек смотрит строго в камеру, не мотает головой, имеет достаточно четкую артикуляцию), то в нашем случае данная проблема будет вызвана менее точной сегментацией и самим распознаванием слов, которых было либо мало в датасете, либо вообще не было (т.е. проблемами 1, 2 и 3).</w:t>
      </w:r>
    </w:p>
    <w:p>
      <w:pPr>
        <w:rPr>
          <w:lang w:val="ru-RU" w:eastAsia="zh-CN"/>
        </w:rPr>
      </w:pPr>
      <w:r>
        <w:rPr>
          <w:lang w:val="ru-RU" w:eastAsia="zh-CN"/>
        </w:rPr>
        <w:br w:type="page"/>
      </w:r>
    </w:p>
    <w:p>
      <w:pPr>
        <w:pStyle w:val="2"/>
        <w:rPr>
          <w:lang w:val="ru-RU" w:eastAsia="zh-CN"/>
        </w:rPr>
      </w:pPr>
      <w:bookmarkStart w:id="16" w:name="_Toc72200591"/>
      <w:r>
        <w:rPr>
          <w:lang w:val="ru-RU" w:eastAsia="zh-CN"/>
        </w:rPr>
        <w:t>Заключение</w:t>
      </w:r>
      <w:bookmarkEnd w:id="16"/>
    </w:p>
    <w:p>
      <w:pPr>
        <w:rPr>
          <w:lang w:val="ru-RU" w:eastAsia="zh-CN"/>
        </w:rPr>
      </w:pPr>
      <w:r>
        <w:rPr>
          <w:lang w:val="ru-RU" w:eastAsia="zh-CN"/>
        </w:rPr>
        <w:t>В заключении хотелось бы перечислить то, что уже было сделано в рамках работы над проектом.</w:t>
      </w:r>
    </w:p>
    <w:p>
      <w:pPr>
        <w:numPr>
          <w:ilvl w:val="0"/>
          <w:numId w:val="17"/>
        </w:numPr>
        <w:tabs>
          <w:tab w:val="left" w:pos="425"/>
        </w:tabs>
        <w:rPr>
          <w:lang w:val="ru-RU" w:eastAsia="zh-CN"/>
        </w:rPr>
      </w:pPr>
      <w:r>
        <w:rPr>
          <w:lang w:val="ru-RU" w:eastAsia="zh-CN"/>
        </w:rPr>
        <w:t>Был написан скрипт для автоматического сбора датасета и метаданных.</w:t>
      </w:r>
    </w:p>
    <w:p>
      <w:pPr>
        <w:numPr>
          <w:ilvl w:val="0"/>
          <w:numId w:val="17"/>
        </w:numPr>
        <w:tabs>
          <w:tab w:val="left" w:pos="425"/>
        </w:tabs>
        <w:rPr>
          <w:lang w:val="ru-RU" w:eastAsia="zh-CN"/>
        </w:rPr>
      </w:pPr>
      <w:r>
        <w:rPr>
          <w:lang w:val="ru-RU" w:eastAsia="zh-CN"/>
        </w:rPr>
        <w:t>Был написан скрипт для выделения, центрирования, нормирования и т.д.</w:t>
      </w:r>
    </w:p>
    <w:p>
      <w:pPr>
        <w:numPr>
          <w:ilvl w:val="0"/>
          <w:numId w:val="17"/>
        </w:numPr>
        <w:tabs>
          <w:tab w:val="left" w:pos="425"/>
        </w:tabs>
        <w:rPr>
          <w:lang w:val="ru-RU" w:eastAsia="zh-CN"/>
        </w:rPr>
      </w:pPr>
      <w:r>
        <w:rPr>
          <w:lang w:val="ru-RU" w:eastAsia="zh-CN"/>
        </w:rPr>
        <w:t>В ходе работы был собран датасет видеофрагментов движений губ, сегментированный по словам русского языка.</w:t>
      </w:r>
    </w:p>
    <w:p>
      <w:pPr>
        <w:numPr>
          <w:ilvl w:val="0"/>
          <w:numId w:val="17"/>
        </w:numPr>
        <w:tabs>
          <w:tab w:val="left" w:pos="425"/>
        </w:tabs>
        <w:rPr>
          <w:lang w:val="ru-RU" w:eastAsia="zh-CN"/>
        </w:rPr>
      </w:pPr>
      <w:r>
        <w:rPr>
          <w:lang w:val="ru-RU" w:eastAsia="zh-CN"/>
        </w:rPr>
        <w:t>Был проанализирован собранный датасет и доказана гипотеза о схожести распределения средних скоростей движения губ одного человека с нормальным распределением.</w:t>
      </w:r>
    </w:p>
    <w:p>
      <w:pPr>
        <w:rPr>
          <w:lang w:val="ru-RU" w:eastAsia="zh-CN"/>
        </w:rPr>
      </w:pPr>
      <w:r>
        <w:rPr>
          <w:lang w:val="ru-RU" w:eastAsia="zh-CN"/>
        </w:rPr>
        <w:t>Также отдельно хотелось бы упомянуть планы по развитию проекта, такие как:</w:t>
      </w:r>
    </w:p>
    <w:p>
      <w:pPr>
        <w:numPr>
          <w:ilvl w:val="0"/>
          <w:numId w:val="18"/>
        </w:numPr>
        <w:rPr>
          <w:lang w:val="ru-RU" w:eastAsia="zh-CN"/>
        </w:rPr>
      </w:pPr>
      <w:r>
        <w:rPr>
          <w:lang w:val="ru-RU" w:eastAsia="zh-CN"/>
        </w:rPr>
        <w:t>Решение проблем, описанных в разделе «Выявленные проблемы».</w:t>
      </w:r>
    </w:p>
    <w:p>
      <w:pPr>
        <w:numPr>
          <w:ilvl w:val="0"/>
          <w:numId w:val="18"/>
        </w:numPr>
        <w:rPr>
          <w:lang w:val="ru-RU" w:eastAsia="zh-CN"/>
        </w:rPr>
      </w:pPr>
      <w:r>
        <w:rPr>
          <w:lang w:val="ru-RU" w:eastAsia="zh-CN"/>
        </w:rPr>
        <w:t xml:space="preserve">Проектирование и реализации модели распознавания, архитектура которой будет основана на </w:t>
      </w:r>
      <w:r>
        <w:rPr>
          <w:i/>
          <w:iCs/>
          <w:lang w:val="en" w:eastAsia="zh-CN"/>
        </w:rPr>
        <w:t>CRNN</w:t>
      </w:r>
      <w:r>
        <w:rPr>
          <w:lang w:val="ru-RU" w:eastAsia="zh-CN"/>
        </w:rPr>
        <w:t>.</w:t>
      </w:r>
    </w:p>
    <w:p>
      <w:pPr>
        <w:numPr>
          <w:ilvl w:val="0"/>
          <w:numId w:val="18"/>
        </w:numPr>
        <w:rPr>
          <w:lang w:val="ru-RU" w:eastAsia="zh-CN"/>
        </w:rPr>
      </w:pPr>
      <w:r>
        <w:rPr>
          <w:lang w:val="ru-RU" w:eastAsia="zh-CN"/>
        </w:rPr>
        <w:t>Обучение модели, тестирование и анализ результатов.</w:t>
      </w:r>
    </w:p>
    <w:p>
      <w:pPr>
        <w:numPr>
          <w:ilvl w:val="0"/>
          <w:numId w:val="18"/>
        </w:numPr>
        <w:rPr>
          <w:lang w:val="ru-RU" w:eastAsia="zh-CN"/>
        </w:rPr>
      </w:pPr>
      <w:r>
        <w:rPr>
          <w:lang w:val="ru-RU" w:eastAsia="zh-CN"/>
        </w:rPr>
        <w:t>Интегрирование работающей модели в видео чаты и видеоплееры для более точного автоматического генерирования субтитров.</w:t>
      </w:r>
    </w:p>
    <w:p>
      <w:pPr>
        <w:numPr>
          <w:ilvl w:val="0"/>
          <w:numId w:val="18"/>
        </w:numPr>
        <w:rPr>
          <w:lang w:val="ru-RU" w:eastAsia="zh-CN"/>
        </w:rPr>
      </w:pPr>
      <w:r>
        <w:rPr>
          <w:lang w:val="ru-RU" w:eastAsia="zh-CN"/>
        </w:rPr>
        <w:t xml:space="preserve">Разработка системы автоматического перевода с языка на язык, с использованием спроектированной модели, моделей машинного перевода и нейронных сетей (таких как </w:t>
      </w:r>
      <w:r>
        <w:rPr>
          <w:i/>
          <w:iCs/>
          <w:lang w:val="en" w:eastAsia="zh-CN"/>
        </w:rPr>
        <w:t>WaveNet</w:t>
      </w:r>
      <w:r>
        <w:rPr>
          <w:lang w:val="ru-RU" w:eastAsia="zh-CN"/>
        </w:rPr>
        <w:t xml:space="preserve">) для решения задачи </w:t>
      </w:r>
      <w:r>
        <w:rPr>
          <w:i/>
          <w:iCs/>
          <w:lang w:val="en" w:eastAsia="zh-CN"/>
        </w:rPr>
        <w:t>text</w:t>
      </w:r>
      <w:r>
        <w:rPr>
          <w:i/>
          <w:iCs/>
          <w:lang w:val="ru-RU" w:eastAsia="zh-CN"/>
        </w:rPr>
        <w:t>-</w:t>
      </w:r>
      <w:r>
        <w:rPr>
          <w:i/>
          <w:iCs/>
          <w:lang w:val="en" w:eastAsia="zh-CN"/>
        </w:rPr>
        <w:t>to</w:t>
      </w:r>
      <w:r>
        <w:rPr>
          <w:i/>
          <w:iCs/>
          <w:lang w:val="ru-RU" w:eastAsia="zh-CN"/>
        </w:rPr>
        <w:t>-</w:t>
      </w:r>
      <w:r>
        <w:rPr>
          <w:i/>
          <w:iCs/>
          <w:lang w:val="en" w:eastAsia="zh-CN"/>
        </w:rPr>
        <w:t>speech</w:t>
      </w:r>
      <w:r>
        <w:rPr>
          <w:lang w:val="ru-RU" w:eastAsia="zh-CN"/>
        </w:rPr>
        <w:t>.</w:t>
      </w:r>
      <w:r>
        <w:rPr>
          <w:lang w:val="ru-RU" w:eastAsia="zh-CN"/>
        </w:rPr>
        <w:br w:type="page"/>
      </w:r>
    </w:p>
    <w:p>
      <w:pPr>
        <w:pStyle w:val="2"/>
        <w:rPr>
          <w:lang w:val="ru-RU" w:eastAsia="zh-CN"/>
        </w:rPr>
      </w:pPr>
      <w:bookmarkStart w:id="17" w:name="_Toc72200592"/>
      <w:r>
        <w:rPr>
          <w:lang w:val="ru-RU" w:eastAsia="zh-CN"/>
        </w:rPr>
        <w:t>Список литературы</w:t>
      </w:r>
      <w:bookmarkEnd w:id="17"/>
    </w:p>
    <w:p>
      <w:pPr>
        <w:numPr>
          <w:ilvl w:val="0"/>
          <w:numId w:val="19"/>
        </w:numPr>
      </w:pPr>
      <w:r>
        <w:rPr>
          <w:lang w:val="ru-RU" w:eastAsia="zh-CN"/>
        </w:rPr>
        <w:t xml:space="preserve">Паттанаяк, С. Глубокое обучение и </w:t>
      </w:r>
      <w:r>
        <w:rPr>
          <w:i/>
          <w:iCs/>
          <w:lang w:val="en-US" w:eastAsia="zh-CN"/>
        </w:rPr>
        <w:t>TensorFlow</w:t>
      </w:r>
      <w:r>
        <w:rPr>
          <w:lang w:val="ru-RU" w:eastAsia="zh-CN"/>
        </w:rPr>
        <w:t xml:space="preserve"> для профессионалов. Математический подход к построению систем искусственного интеллекта на </w:t>
      </w:r>
      <w:r>
        <w:rPr>
          <w:i/>
          <w:iCs/>
          <w:lang w:val="en-US" w:eastAsia="zh-CN"/>
        </w:rPr>
        <w:t>Python</w:t>
      </w:r>
      <w:r>
        <w:rPr>
          <w:lang w:val="ru-RU" w:eastAsia="zh-CN"/>
        </w:rPr>
        <w:t xml:space="preserve"> / С. Паттанаяк. — СПб : ООО "Диалектика", 2019.</w:t>
      </w:r>
    </w:p>
    <w:p>
      <w:pPr>
        <w:numPr>
          <w:ilvl w:val="0"/>
          <w:numId w:val="19"/>
        </w:numPr>
      </w:pPr>
      <w:r>
        <w:rPr>
          <w:lang w:val="ru-RU" w:eastAsia="zh-CN"/>
        </w:rPr>
        <w:t>Флах, П. Машинное обучение. Наука и искусство построения алгоритмов, которые извлекают знания из данных. / П. Флах. — М : ДМК Пресс, 2015.</w:t>
      </w:r>
    </w:p>
    <w:p>
      <w:pPr>
        <w:numPr>
          <w:ilvl w:val="0"/>
          <w:numId w:val="19"/>
        </w:numPr>
      </w:pPr>
      <w:r>
        <w:rPr>
          <w:i/>
          <w:iCs/>
        </w:rPr>
        <w:t>Grebler</w:t>
      </w:r>
      <w:r>
        <w:rPr>
          <w:i/>
          <w:iCs/>
          <w:lang w:val="en"/>
        </w:rPr>
        <w:t>, L.</w:t>
      </w:r>
      <w:r>
        <w:rPr>
          <w:i/>
          <w:iCs/>
        </w:rPr>
        <w:t xml:space="preserve"> LipNet and Data Fusion Opportunity /</w:t>
      </w:r>
      <w:r>
        <w:rPr>
          <w:i/>
          <w:iCs/>
          <w:lang w:val="en"/>
        </w:rPr>
        <w:t xml:space="preserve"> </w:t>
      </w:r>
      <w:r>
        <w:rPr>
          <w:i/>
          <w:iCs/>
        </w:rPr>
        <w:t>L</w:t>
      </w:r>
      <w:r>
        <w:rPr>
          <w:i/>
          <w:iCs/>
          <w:lang w:val="en"/>
        </w:rPr>
        <w:t>. Grebel</w:t>
      </w:r>
      <w:r>
        <w:t xml:space="preserve"> — Текст : электронный // </w:t>
      </w:r>
      <w:r>
        <w:rPr>
          <w:i/>
          <w:iCs/>
        </w:rPr>
        <w:t>Medium</w:t>
      </w:r>
      <w:r>
        <w:t xml:space="preserve"> : [сайт]. — </w:t>
      </w:r>
      <w:r>
        <w:rPr>
          <w:i/>
          <w:iCs/>
        </w:rPr>
        <w:t>URL</w:t>
      </w:r>
      <w:r>
        <w:t xml:space="preserve">: </w:t>
      </w:r>
      <w:r>
        <w:rPr>
          <w:i/>
          <w:iCs/>
        </w:rPr>
        <w:t>https://grebler.medium.com/lipnet—and—data—fusion—opportunity—6f4e0166da24</w:t>
      </w:r>
      <w:r>
        <w:t xml:space="preserve"> (дата обращения: 15.05.2021).</w:t>
      </w:r>
    </w:p>
    <w:p>
      <w:pPr>
        <w:numPr>
          <w:ilvl w:val="0"/>
          <w:numId w:val="19"/>
        </w:numPr>
      </w:pPr>
      <w:r>
        <w:rPr>
          <w:i/>
          <w:iCs/>
        </w:rPr>
        <w:t>Sighn, Y. Using AI and Deep Learning for Transcription and Translation / Y. Sighn.</w:t>
      </w:r>
      <w:r>
        <w:t xml:space="preserve"> — Текст : электронный // </w:t>
      </w:r>
      <w:r>
        <w:rPr>
          <w:i/>
          <w:iCs/>
        </w:rPr>
        <w:t>Medium</w:t>
      </w:r>
      <w:r>
        <w:t xml:space="preserve"> : [сайт]. — </w:t>
      </w:r>
      <w:r>
        <w:rPr>
          <w:i/>
          <w:iCs/>
        </w:rPr>
        <w:t>URL</w:t>
      </w:r>
      <w:r>
        <w:t xml:space="preserve">: </w:t>
      </w:r>
      <w:r>
        <w:rPr>
          <w:i/>
          <w:iCs/>
        </w:rPr>
        <w:t xml:space="preserve">https://medium.com/@cyogesh56/using—ai—and—deep—learning—for—transcription—and—translation—d7a44176336f </w:t>
      </w:r>
      <w:r>
        <w:t>(дата обращения: 15.05.2021).</w:t>
      </w:r>
    </w:p>
    <w:p>
      <w:pPr>
        <w:numPr>
          <w:ilvl w:val="0"/>
          <w:numId w:val="19"/>
        </w:numPr>
      </w:pPr>
      <w:r>
        <w:rPr>
          <w:i/>
          <w:iCs/>
        </w:rPr>
        <w:t>Multi—Modal Methods: Visual Speech Recognition</w:t>
      </w:r>
      <w:r>
        <w:t xml:space="preserve"> (</w:t>
      </w:r>
      <w:r>
        <w:rPr>
          <w:i/>
          <w:iCs/>
        </w:rPr>
        <w:t>Lip Reading</w:t>
      </w:r>
      <w:r>
        <w:t xml:space="preserve">). — Текст : электронный // </w:t>
      </w:r>
      <w:r>
        <w:rPr>
          <w:i/>
          <w:iCs/>
        </w:rPr>
        <w:t>MLReview</w:t>
      </w:r>
      <w:r>
        <w:t xml:space="preserve"> : [сайт]. — </w:t>
      </w:r>
      <w:r>
        <w:rPr>
          <w:i/>
          <w:iCs/>
        </w:rPr>
        <w:t>URL</w:t>
      </w:r>
      <w:r>
        <w:t xml:space="preserve">: </w:t>
      </w:r>
      <w:r>
        <w:rPr>
          <w:i/>
          <w:iCs/>
        </w:rPr>
        <w:t>https://blog.mlreview.com/multi—modal—methods—part—one—49361832bc7e</w:t>
      </w:r>
      <w:r>
        <w:t xml:space="preserve"> (дата обращения: 15.05.2021).</w:t>
      </w:r>
    </w:p>
    <w:p>
      <w:pPr>
        <w:numPr>
          <w:ilvl w:val="0"/>
          <w:numId w:val="19"/>
        </w:numPr>
        <w:rPr>
          <w:lang w:eastAsia="zh-CN"/>
        </w:rPr>
      </w:pPr>
      <w:r>
        <w:rPr>
          <w:i/>
          <w:iCs/>
          <w:lang w:eastAsia="zh-CN"/>
        </w:rPr>
        <w:t>Rosebrock, A. Facial landmarks with dlib, OpenCV, and Python</w:t>
      </w:r>
      <w:r>
        <w:rPr>
          <w:lang w:eastAsia="zh-CN"/>
        </w:rPr>
        <w:t xml:space="preserve"> / </w:t>
      </w:r>
      <w:r>
        <w:rPr>
          <w:i/>
          <w:iCs/>
          <w:lang w:eastAsia="zh-CN"/>
        </w:rPr>
        <w:t>A. Rosebrock.</w:t>
      </w:r>
      <w:r>
        <w:rPr>
          <w:lang w:eastAsia="zh-CN"/>
        </w:rPr>
        <w:t xml:space="preserve"> — Текст : электронный // </w:t>
      </w:r>
      <w:r>
        <w:rPr>
          <w:i/>
          <w:iCs/>
          <w:lang w:eastAsia="zh-CN"/>
        </w:rPr>
        <w:t>pyimagesearch</w:t>
      </w:r>
      <w:r>
        <w:rPr>
          <w:lang w:eastAsia="zh-CN"/>
        </w:rPr>
        <w:t xml:space="preserve"> : [сайт]. — </w:t>
      </w:r>
      <w:r>
        <w:rPr>
          <w:i/>
          <w:iCs/>
          <w:lang w:eastAsia="zh-CN"/>
        </w:rPr>
        <w:t>URL</w:t>
      </w:r>
      <w:r>
        <w:rPr>
          <w:lang w:eastAsia="zh-CN"/>
        </w:rPr>
        <w:t xml:space="preserve">: </w:t>
      </w:r>
      <w:r>
        <w:rPr>
          <w:i/>
          <w:iCs/>
          <w:lang w:eastAsia="zh-CN"/>
        </w:rPr>
        <w:t xml:space="preserve">https://www.pyimagesearch.com/2017/04/03/facial—landmarks—dlib—opencv—python/ </w:t>
      </w:r>
      <w:r>
        <w:rPr>
          <w:lang w:eastAsia="zh-CN"/>
        </w:rPr>
        <w:t>(дата обращения: 15.05.2021).</w:t>
      </w:r>
    </w:p>
    <w:p>
      <w:pPr>
        <w:numPr>
          <w:ilvl w:val="0"/>
          <w:numId w:val="19"/>
        </w:numPr>
        <w:rPr>
          <w:lang w:val="en" w:eastAsia="zh-CN"/>
        </w:rPr>
      </w:pPr>
      <w:r>
        <w:rPr>
          <w:i/>
          <w:iCs/>
          <w:lang w:val="en" w:eastAsia="zh-CN"/>
        </w:rPr>
        <w:t>Blagojevic, B. How Facial Recognition Works, Part 1: Face Detection</w:t>
      </w:r>
      <w:r>
        <w:rPr>
          <w:lang w:val="en" w:eastAsia="zh-CN"/>
        </w:rPr>
        <w:t xml:space="preserve"> / </w:t>
      </w:r>
      <w:r>
        <w:rPr>
          <w:i/>
          <w:iCs/>
          <w:lang w:val="en" w:eastAsia="zh-CN"/>
        </w:rPr>
        <w:t>B. Blagojevic.</w:t>
      </w:r>
      <w:r>
        <w:rPr>
          <w:lang w:val="en" w:eastAsia="zh-CN"/>
        </w:rPr>
        <w:t xml:space="preserve"> — Текст : электронный // </w:t>
      </w:r>
      <w:r>
        <w:rPr>
          <w:i/>
          <w:iCs/>
          <w:lang w:val="en" w:eastAsia="zh-CN"/>
        </w:rPr>
        <w:t>Medium</w:t>
      </w:r>
      <w:r>
        <w:rPr>
          <w:lang w:val="en" w:eastAsia="zh-CN"/>
        </w:rPr>
        <w:t xml:space="preserve"> : [сайт]. — </w:t>
      </w:r>
      <w:r>
        <w:rPr>
          <w:i/>
          <w:iCs/>
          <w:lang w:val="en" w:eastAsia="zh-CN"/>
        </w:rPr>
        <w:t>URL</w:t>
      </w:r>
      <w:r>
        <w:rPr>
          <w:lang w:val="en" w:eastAsia="zh-CN"/>
        </w:rPr>
        <w:t xml:space="preserve">: </w:t>
      </w:r>
      <w:r>
        <w:rPr>
          <w:i/>
          <w:iCs/>
          <w:lang w:val="en" w:eastAsia="zh-CN"/>
        </w:rPr>
        <w:t>https://medium.com/ml—everything/much—has—been—written—about—facial—recognition—and—its—role—in—society—2c59e66b9434</w:t>
      </w:r>
      <w:r>
        <w:rPr>
          <w:lang w:val="en" w:eastAsia="zh-CN"/>
        </w:rPr>
        <w:t xml:space="preserve"> (дата обращения: 15.05.2021).</w:t>
      </w:r>
    </w:p>
    <w:p>
      <w:pPr>
        <w:numPr>
          <w:ilvl w:val="0"/>
          <w:numId w:val="19"/>
        </w:numPr>
        <w:rPr>
          <w:lang w:val="en" w:eastAsia="zh-CN"/>
        </w:rPr>
      </w:pPr>
      <w:r>
        <w:rPr>
          <w:i/>
          <w:iCs/>
          <w:lang w:val="en" w:eastAsia="zh-CN"/>
        </w:rPr>
        <w:t>Yiu, T. Understanding Random Forest</w:t>
      </w:r>
      <w:r>
        <w:rPr>
          <w:lang w:val="en" w:eastAsia="zh-CN"/>
        </w:rPr>
        <w:t xml:space="preserve"> /</w:t>
      </w:r>
      <w:r>
        <w:rPr>
          <w:i/>
          <w:iCs/>
          <w:lang w:val="en" w:eastAsia="zh-CN"/>
        </w:rPr>
        <w:t xml:space="preserve"> T. Yiu. </w:t>
      </w:r>
      <w:r>
        <w:rPr>
          <w:lang w:val="en" w:eastAsia="zh-CN"/>
        </w:rPr>
        <w:t xml:space="preserve">— Текст : электронный // </w:t>
      </w:r>
      <w:r>
        <w:rPr>
          <w:i/>
          <w:iCs/>
          <w:lang w:val="en" w:eastAsia="zh-CN"/>
        </w:rPr>
        <w:t>towardsdatascience</w:t>
      </w:r>
      <w:r>
        <w:rPr>
          <w:lang w:val="en" w:eastAsia="zh-CN"/>
        </w:rPr>
        <w:t xml:space="preserve"> : [сайт]. — </w:t>
      </w:r>
      <w:r>
        <w:rPr>
          <w:i/>
          <w:iCs/>
          <w:lang w:val="en" w:eastAsia="zh-CN"/>
        </w:rPr>
        <w:t>URL</w:t>
      </w:r>
      <w:r>
        <w:rPr>
          <w:lang w:val="en" w:eastAsia="zh-CN"/>
        </w:rPr>
        <w:t xml:space="preserve">: </w:t>
      </w:r>
      <w:r>
        <w:rPr>
          <w:i/>
          <w:iCs/>
          <w:lang w:val="en" w:eastAsia="zh-CN"/>
        </w:rPr>
        <w:t>https://towardsdatascience.com/understanding—random—forest—58381e0602d2</w:t>
      </w:r>
      <w:r>
        <w:rPr>
          <w:lang w:val="en" w:eastAsia="zh-CN"/>
        </w:rPr>
        <w:t xml:space="preserve"> (дата обращения: 15.05.2021).</w:t>
      </w:r>
    </w:p>
    <w:p>
      <w:pPr>
        <w:ind w:firstLine="0"/>
        <w:rPr>
          <w:i/>
          <w:iCs/>
          <w:lang w:val="en"/>
        </w:rPr>
      </w:pPr>
    </w:p>
    <w:sectPr>
      <w:footerReference r:id="rId7" w:type="first"/>
      <w:footerReference r:id="rId6" w:type="default"/>
      <w:pgSz w:w="11906" w:h="16838"/>
      <w:pgMar w:top="1440" w:right="1800" w:bottom="1440" w:left="1800" w:header="720" w:footer="720" w:gutter="0"/>
      <w:pgNumType w:start="2"/>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SimHei">
    <w:altName w:val="Droid Sans Fallback"/>
    <w:panose1 w:val="02010600030101010101"/>
    <w:charset w:val="86"/>
    <w:family w:val="modern"/>
    <w:pitch w:val="default"/>
    <w:sig w:usb0="00000000" w:usb1="00000000" w:usb2="00000016" w:usb3="00000000" w:csb0="00040001" w:csb1="00000000"/>
  </w:font>
  <w:font w:name="Arial">
    <w:panose1 w:val="020B0604020202020204"/>
    <w:charset w:val="CC"/>
    <w:family w:val="swiss"/>
    <w:pitch w:val="default"/>
    <w:sig w:usb0="00007A87" w:usb1="80000000" w:usb2="00000008" w:usb3="00000000" w:csb0="400001FF" w:csb1="FFFF0000"/>
  </w:font>
  <w:font w:name="Courier New">
    <w:panose1 w:val="02070309020205020404"/>
    <w:charset w:val="CC"/>
    <w:family w:val="modern"/>
    <w:pitch w:val="default"/>
    <w:sig w:usb0="00007A87" w:usb1="80000000" w:usb2="00000008" w:usb3="00000000" w:csb0="400001FF" w:csb1="FFFF0000"/>
  </w:font>
  <w:font w:name="Wingdings">
    <w:panose1 w:val="05000000000000000000"/>
    <w:charset w:val="02"/>
    <w:family w:val="auto"/>
    <w:pitch w:val="default"/>
    <w:sig w:usb0="00000000" w:usb1="00000000" w:usb2="00000000" w:usb3="00000000" w:csb0="80000000" w:csb1="00000000"/>
  </w:font>
  <w:font w:name="Calibri">
    <w:altName w:val="Trebuchet MS"/>
    <w:panose1 w:val="020F0502020204030204"/>
    <w:charset w:val="CC"/>
    <w:family w:val="swiss"/>
    <w:pitch w:val="default"/>
    <w:sig w:usb0="00000000" w:usb1="00000000" w:usb2="00000009" w:usb3="00000000" w:csb0="000001FF" w:csb1="00000000"/>
  </w:font>
  <w:font w:name="Cambria Math">
    <w:altName w:val="DejaVu Math TeX Gyre"/>
    <w:panose1 w:val="02040503050406030204"/>
    <w:charset w:val="CC"/>
    <w:family w:val="roman"/>
    <w:pitch w:val="default"/>
    <w:sig w:usb0="00000000" w:usb1="00000000" w:usb2="02000000" w:usb3="00000000" w:csb0="0000019F"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u Math TeX Gyre">
    <w:panose1 w:val="02000503000000000000"/>
    <w:charset w:val="00"/>
    <w:family w:val="auto"/>
    <w:pitch w:val="default"/>
    <w:sig w:usb0="A10000EF" w:usb1="4201F9EE" w:usb2="02000000" w:usb3="00000000" w:csb0="60000193" w:csb1="0DD40000"/>
  </w:font>
  <w:font w:name="文鼎ＰＬ简中楷">
    <w:panose1 w:val="0201060003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tabs>
        <w:tab w:val="right" w:pos="8222"/>
        <w:tab w:val="clear" w:pos="8306"/>
      </w:tabs>
    </w:pPr>
    <w:r>
      <w:rPr>
        <w:lang w:val="ru-RU"/>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22</w:t>
                          </w:r>
                          <w:r>
                            <w:rPr>
                              <w:sz w:val="22"/>
                              <w:szCs w:val="22"/>
                            </w:rP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1WNe4gQCAAAYBAAADgAA&#10;AAAAAAABACAAAAA1AQAAZHJzL2Uyb0RvYy54bWxQSwUGAAAAAAYABgBZAQAAqwUAAAAA&#10;">
              <v:fill on="f" focussize="0,0"/>
              <v:stroke on="f" weight="0.5pt"/>
              <v:imagedata o:title=""/>
              <o:lock v:ext="edit" aspectratio="f"/>
              <v:textbox inset="0mm,0mm,0mm,0mm" style="mso-fit-shape-to-text:t;">
                <w:txbxContent>
                  <w:p>
                    <w:pPr>
                      <w:pStyle w:val="37"/>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22</w:t>
                    </w:r>
                    <w:r>
                      <w:rPr>
                        <w:sz w:val="22"/>
                        <w:szCs w:val="2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lang w:val="ru-RU"/>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HUEuygFAgAAGAQAAA4A&#10;AAAAAAAAAQAgAAAANQEAAGRycy9lMm9Eb2MueG1sUEsFBgAAAAAGAAYAWQEAAKwFAAAA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3646E1"/>
    <w:multiLevelType w:val="singleLevel"/>
    <w:tmpl w:val="BF3646E1"/>
    <w:lvl w:ilvl="0" w:tentative="0">
      <w:start w:val="1"/>
      <w:numFmt w:val="decimal"/>
      <w:suff w:val="space"/>
      <w:lvlText w:val="%1."/>
      <w:lvlJc w:val="left"/>
    </w:lvl>
  </w:abstractNum>
  <w:abstractNum w:abstractNumId="1">
    <w:nsid w:val="DD9FEEA7"/>
    <w:multiLevelType w:val="singleLevel"/>
    <w:tmpl w:val="DD9FEEA7"/>
    <w:lvl w:ilvl="0" w:tentative="0">
      <w:start w:val="1"/>
      <w:numFmt w:val="decimal"/>
      <w:suff w:val="space"/>
      <w:lvlText w:val="%1."/>
      <w:lvlJc w:val="left"/>
    </w:lvl>
  </w:abstractNum>
  <w:abstractNum w:abstractNumId="2">
    <w:nsid w:val="DEBB0005"/>
    <w:multiLevelType w:val="singleLevel"/>
    <w:tmpl w:val="DEBB0005"/>
    <w:lvl w:ilvl="0" w:tentative="0">
      <w:start w:val="1"/>
      <w:numFmt w:val="decimal"/>
      <w:suff w:val="space"/>
      <w:lvlText w:val="%1."/>
      <w:lvlJc w:val="left"/>
    </w:lvl>
  </w:abstractNum>
  <w:abstractNum w:abstractNumId="3">
    <w:nsid w:val="F47C5193"/>
    <w:multiLevelType w:val="singleLevel"/>
    <w:tmpl w:val="F47C5193"/>
    <w:lvl w:ilvl="0" w:tentative="0">
      <w:start w:val="1"/>
      <w:numFmt w:val="decimal"/>
      <w:suff w:val="space"/>
      <w:lvlText w:val="%1."/>
      <w:lvlJc w:val="left"/>
    </w:lvl>
  </w:abstractNum>
  <w:abstractNum w:abstractNumId="4">
    <w:nsid w:val="FBBED372"/>
    <w:multiLevelType w:val="singleLevel"/>
    <w:tmpl w:val="FBBED372"/>
    <w:lvl w:ilvl="0" w:tentative="0">
      <w:start w:val="1"/>
      <w:numFmt w:val="decimal"/>
      <w:suff w:val="space"/>
      <w:lvlText w:val="%1."/>
      <w:lvlJc w:val="left"/>
    </w:lvl>
  </w:abstractNum>
  <w:abstractNum w:abstractNumId="5">
    <w:nsid w:val="FFBA7CA4"/>
    <w:multiLevelType w:val="singleLevel"/>
    <w:tmpl w:val="FFBA7CA4"/>
    <w:lvl w:ilvl="0" w:tentative="0">
      <w:start w:val="1"/>
      <w:numFmt w:val="decimal"/>
      <w:suff w:val="space"/>
      <w:lvlText w:val="%1."/>
      <w:lvlJc w:val="left"/>
    </w:lvl>
  </w:abstractNum>
  <w:abstractNum w:abstractNumId="6">
    <w:nsid w:val="FFDEF286"/>
    <w:multiLevelType w:val="singleLevel"/>
    <w:tmpl w:val="FFDEF286"/>
    <w:lvl w:ilvl="0" w:tentative="0">
      <w:start w:val="1"/>
      <w:numFmt w:val="decimal"/>
      <w:suff w:val="space"/>
      <w:lvlText w:val="%1."/>
      <w:lvlJc w:val="left"/>
    </w:lvl>
  </w:abstractNum>
  <w:abstractNum w:abstractNumId="7">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8">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9">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0">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1">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2">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3">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4">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5">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6">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7">
    <w:nsid w:val="3F6FEFE0"/>
    <w:multiLevelType w:val="singleLevel"/>
    <w:tmpl w:val="3F6FEFE0"/>
    <w:lvl w:ilvl="0" w:tentative="0">
      <w:start w:val="1"/>
      <w:numFmt w:val="decimal"/>
      <w:suff w:val="space"/>
      <w:lvlText w:val="%1."/>
      <w:lvlJc w:val="left"/>
    </w:lvl>
  </w:abstractNum>
  <w:abstractNum w:abstractNumId="18">
    <w:nsid w:val="429E7AB2"/>
    <w:multiLevelType w:val="multilevel"/>
    <w:tmpl w:val="429E7AB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6"/>
  </w:num>
  <w:num w:numId="2">
    <w:abstractNumId w:val="14"/>
  </w:num>
  <w:num w:numId="3">
    <w:abstractNumId w:val="13"/>
  </w:num>
  <w:num w:numId="4">
    <w:abstractNumId w:val="12"/>
  </w:num>
  <w:num w:numId="5">
    <w:abstractNumId w:val="11"/>
  </w:num>
  <w:num w:numId="6">
    <w:abstractNumId w:val="15"/>
  </w:num>
  <w:num w:numId="7">
    <w:abstractNumId w:val="10"/>
  </w:num>
  <w:num w:numId="8">
    <w:abstractNumId w:val="9"/>
  </w:num>
  <w:num w:numId="9">
    <w:abstractNumId w:val="8"/>
  </w:num>
  <w:num w:numId="10">
    <w:abstractNumId w:val="7"/>
  </w:num>
  <w:num w:numId="11">
    <w:abstractNumId w:val="5"/>
  </w:num>
  <w:num w:numId="12">
    <w:abstractNumId w:val="0"/>
  </w:num>
  <w:num w:numId="13">
    <w:abstractNumId w:val="2"/>
  </w:num>
  <w:num w:numId="14">
    <w:abstractNumId w:val="4"/>
  </w:num>
  <w:num w:numId="15">
    <w:abstractNumId w:val="3"/>
  </w:num>
  <w:num w:numId="16">
    <w:abstractNumId w:val="17"/>
  </w:num>
  <w:num w:numId="17">
    <w:abstractNumId w:val="18"/>
  </w:num>
  <w:num w:numId="18">
    <w:abstractNumId w:val="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tru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991"/>
  <w:drawingGridVerticalSpacing w:val="156"/>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F47AA"/>
    <w:rsid w:val="00050A31"/>
    <w:rsid w:val="000716D2"/>
    <w:rsid w:val="00071AAB"/>
    <w:rsid w:val="000B76C4"/>
    <w:rsid w:val="000C1FC6"/>
    <w:rsid w:val="000C5610"/>
    <w:rsid w:val="000E6552"/>
    <w:rsid w:val="000F3A4F"/>
    <w:rsid w:val="000F59AC"/>
    <w:rsid w:val="001328E8"/>
    <w:rsid w:val="001364FE"/>
    <w:rsid w:val="001368DD"/>
    <w:rsid w:val="00147DB3"/>
    <w:rsid w:val="001518A5"/>
    <w:rsid w:val="001577D5"/>
    <w:rsid w:val="00170095"/>
    <w:rsid w:val="00170E4F"/>
    <w:rsid w:val="001743F4"/>
    <w:rsid w:val="00187C33"/>
    <w:rsid w:val="001936B7"/>
    <w:rsid w:val="00196AB1"/>
    <w:rsid w:val="001E53F4"/>
    <w:rsid w:val="00201333"/>
    <w:rsid w:val="00210FA7"/>
    <w:rsid w:val="00216417"/>
    <w:rsid w:val="0026631D"/>
    <w:rsid w:val="0027588B"/>
    <w:rsid w:val="002C2F53"/>
    <w:rsid w:val="0033518C"/>
    <w:rsid w:val="00335EBD"/>
    <w:rsid w:val="003437C2"/>
    <w:rsid w:val="00377186"/>
    <w:rsid w:val="003A1C03"/>
    <w:rsid w:val="00414627"/>
    <w:rsid w:val="00425D63"/>
    <w:rsid w:val="004643D8"/>
    <w:rsid w:val="004871B2"/>
    <w:rsid w:val="00497C24"/>
    <w:rsid w:val="004A15DF"/>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28D"/>
    <w:rsid w:val="007C2C59"/>
    <w:rsid w:val="00801F23"/>
    <w:rsid w:val="00837632"/>
    <w:rsid w:val="0085640F"/>
    <w:rsid w:val="008567AA"/>
    <w:rsid w:val="00865AC9"/>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155AE"/>
    <w:rsid w:val="00A200C9"/>
    <w:rsid w:val="00A250D5"/>
    <w:rsid w:val="00A32F56"/>
    <w:rsid w:val="00A36028"/>
    <w:rsid w:val="00A61105"/>
    <w:rsid w:val="00A91424"/>
    <w:rsid w:val="00AA2C77"/>
    <w:rsid w:val="00AA473C"/>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20D91"/>
    <w:rsid w:val="00C56C7E"/>
    <w:rsid w:val="00C776A4"/>
    <w:rsid w:val="00CA2C6C"/>
    <w:rsid w:val="00CC0600"/>
    <w:rsid w:val="00CC78AC"/>
    <w:rsid w:val="00CF7953"/>
    <w:rsid w:val="00D07232"/>
    <w:rsid w:val="00D10245"/>
    <w:rsid w:val="00D21BDD"/>
    <w:rsid w:val="00D65F07"/>
    <w:rsid w:val="00D92BB7"/>
    <w:rsid w:val="00DC76D2"/>
    <w:rsid w:val="00DD30ED"/>
    <w:rsid w:val="00DE74F0"/>
    <w:rsid w:val="00E2381D"/>
    <w:rsid w:val="00E64C21"/>
    <w:rsid w:val="00E64CF4"/>
    <w:rsid w:val="00E713F8"/>
    <w:rsid w:val="00EC24C6"/>
    <w:rsid w:val="00EF2933"/>
    <w:rsid w:val="00F05146"/>
    <w:rsid w:val="00F1084C"/>
    <w:rsid w:val="00F1115D"/>
    <w:rsid w:val="00F3513C"/>
    <w:rsid w:val="00F41C66"/>
    <w:rsid w:val="00F465C5"/>
    <w:rsid w:val="00F5180D"/>
    <w:rsid w:val="00F51B21"/>
    <w:rsid w:val="00F51D87"/>
    <w:rsid w:val="00F8455C"/>
    <w:rsid w:val="176FB930"/>
    <w:rsid w:val="1B7DCB79"/>
    <w:rsid w:val="3DFE8A89"/>
    <w:rsid w:val="4F7E44B1"/>
    <w:rsid w:val="5FFD5858"/>
    <w:rsid w:val="6FFF5DCF"/>
    <w:rsid w:val="7CD6E1B1"/>
    <w:rsid w:val="7DAB22CD"/>
    <w:rsid w:val="7DFFF6CB"/>
    <w:rsid w:val="7E9C1E7C"/>
    <w:rsid w:val="7EEF2907"/>
    <w:rsid w:val="7F2FF045"/>
    <w:rsid w:val="7FFD54AB"/>
    <w:rsid w:val="8F3F6712"/>
    <w:rsid w:val="9D4B5CFF"/>
    <w:rsid w:val="9DE20C2D"/>
    <w:rsid w:val="AEFE80B5"/>
    <w:rsid w:val="BA7B23C6"/>
    <w:rsid w:val="BBB643C3"/>
    <w:rsid w:val="BDF53379"/>
    <w:rsid w:val="BDFB14F4"/>
    <w:rsid w:val="CFF70702"/>
    <w:rsid w:val="EDFD33AF"/>
    <w:rsid w:val="EDFF03A0"/>
    <w:rsid w:val="EFDFA76E"/>
    <w:rsid w:val="F26FB821"/>
    <w:rsid w:val="F6ABABF7"/>
    <w:rsid w:val="F9DEC515"/>
    <w:rsid w:val="FAFB67A1"/>
    <w:rsid w:val="FE734873"/>
    <w:rsid w:val="FF59D722"/>
    <w:rsid w:val="FF5BDBED"/>
    <w:rsid w:val="FF7F7D19"/>
    <w:rsid w:val="FFBB58BA"/>
    <w:rsid w:val="FFFF47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qFormat="1"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qFormat="1" w:unhideWhenUsed="0" w:uiPriority="0" w:semiHidden="0" w:name="List Number"/>
    <w:lsdException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uiPriority="1"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qFormat="1"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qFormat="1" w:unhideWhenUsed="0" w:uiPriority="0" w:semiHidden="0" w:name="Table Subtle 1"/>
    <w:lsdException w:qFormat="1"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ind w:firstLine="709"/>
      <w:jc w:val="both"/>
    </w:pPr>
    <w:rPr>
      <w:rFonts w:ascii="Times New Roman" w:hAnsi="Times New Roman" w:eastAsia="SimSun" w:cstheme="minorBidi"/>
      <w:sz w:val="24"/>
      <w:szCs w:val="24"/>
      <w:lang w:val="zh-CN" w:eastAsia="ru-RU" w:bidi="ar-SA"/>
    </w:rPr>
  </w:style>
  <w:style w:type="paragraph" w:styleId="2">
    <w:name w:val="heading 1"/>
    <w:basedOn w:val="1"/>
    <w:next w:val="1"/>
    <w:qFormat/>
    <w:uiPriority w:val="0"/>
    <w:pPr>
      <w:keepNext/>
      <w:keepLines/>
      <w:jc w:val="center"/>
      <w:outlineLvl w:val="0"/>
    </w:pPr>
    <w:rPr>
      <w:rFonts w:eastAsia="Times New Roman" w:cs="Times New Roman"/>
      <w:b/>
      <w:sz w:val="36"/>
      <w:szCs w:val="32"/>
    </w:rPr>
  </w:style>
  <w:style w:type="paragraph" w:styleId="3">
    <w:name w:val="heading 2"/>
    <w:basedOn w:val="1"/>
    <w:next w:val="1"/>
    <w:unhideWhenUsed/>
    <w:qFormat/>
    <w:uiPriority w:val="0"/>
    <w:pPr>
      <w:keepNext/>
      <w:keepLines/>
      <w:jc w:val="left"/>
      <w:outlineLvl w:val="1"/>
    </w:pPr>
    <w:rPr>
      <w:rFonts w:eastAsia="Times New Roman" w:cs="Times New Roman"/>
      <w:b/>
      <w:sz w:val="32"/>
      <w:szCs w:val="28"/>
    </w:rPr>
  </w:style>
  <w:style w:type="paragraph" w:styleId="4">
    <w:name w:val="heading 3"/>
    <w:basedOn w:val="1"/>
    <w:next w:val="1"/>
    <w:unhideWhenUsed/>
    <w:qFormat/>
    <w:uiPriority w:val="0"/>
    <w:pPr>
      <w:keepNext/>
      <w:keepLines/>
      <w:outlineLvl w:val="2"/>
    </w:pPr>
    <w:rPr>
      <w:b/>
      <w:sz w:val="28"/>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rPr>
  </w:style>
  <w:style w:type="paragraph" w:styleId="8">
    <w:name w:val="heading 7"/>
    <w:basedOn w:val="1"/>
    <w:next w:val="1"/>
    <w:semiHidden/>
    <w:unhideWhenUsed/>
    <w:qFormat/>
    <w:uiPriority w:val="0"/>
    <w:pPr>
      <w:keepNext/>
      <w:keepLines/>
      <w:spacing w:before="240" w:after="64" w:line="320" w:lineRule="auto"/>
      <w:outlineLvl w:val="6"/>
    </w:pPr>
    <w:rPr>
      <w:b/>
      <w:bCs/>
    </w:rPr>
  </w:style>
  <w:style w:type="paragraph" w:styleId="9">
    <w:name w:val="heading 8"/>
    <w:basedOn w:val="1"/>
    <w:next w:val="1"/>
    <w:semiHidden/>
    <w:unhideWhenUsed/>
    <w:qFormat/>
    <w:uiPriority w:val="0"/>
    <w:pPr>
      <w:keepNext/>
      <w:keepLines/>
      <w:spacing w:before="240" w:after="64" w:line="320" w:lineRule="auto"/>
      <w:outlineLvl w:val="7"/>
    </w:p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pPr>
      <w:spacing w:line="240" w:lineRule="auto"/>
    </w:pPr>
    <w:rPr>
      <w:rFonts w:eastAsia="SimHei" w:cs="Arial"/>
      <w:i/>
      <w:sz w:val="22"/>
    </w:rPr>
  </w:style>
  <w:style w:type="paragraph" w:styleId="24">
    <w:name w:val="Closing"/>
    <w:basedOn w:val="1"/>
    <w:qFormat/>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99"/>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259"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rPr>
  </w:style>
  <w:style w:type="paragraph" w:styleId="85">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200"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rPr>
  </w:style>
  <w:style w:type="paragraph" w:styleId="142">
    <w:name w:val="toc 1"/>
    <w:basedOn w:val="1"/>
    <w:next w:val="1"/>
    <w:uiPriority w:val="39"/>
  </w:style>
  <w:style w:type="paragraph" w:styleId="143">
    <w:name w:val="toc 2"/>
    <w:basedOn w:val="1"/>
    <w:next w:val="1"/>
    <w:uiPriority w:val="39"/>
    <w:pPr>
      <w:ind w:left="420" w:leftChars="200"/>
    </w:pPr>
  </w:style>
  <w:style w:type="paragraph" w:styleId="144">
    <w:name w:val="toc 3"/>
    <w:basedOn w:val="1"/>
    <w:next w:val="1"/>
    <w:uiPriority w:val="39"/>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Pages>
  <Words>3437</Words>
  <Characters>19596</Characters>
  <Lines>163</Lines>
  <Paragraphs>45</Paragraphs>
  <TotalTime>106</TotalTime>
  <ScaleCrop>false</ScaleCrop>
  <LinksUpToDate>false</LinksUpToDate>
  <CharactersWithSpaces>22988</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2021-05-11T04:09:00Z</dcterms:created>
  <dc:creator>alexeykozlovsky</dc:creator>
  <cp:lastModifiedBy>alexeykozlovsky</cp:lastModifiedBy>
  <cp:lastPrinted>2021-05-18T03:43:00Z</cp:lastPrinted>
  <dcterms:modified xsi:type="dcterms:W3CDTF">2021-05-29T14:07:30Z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